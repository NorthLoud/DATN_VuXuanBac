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8796" w:type="dxa"/>
        <w:tblInd w:w="114" w:type="dxa"/>
        <w:tblLayout w:type="fixed"/>
        <w:tblLook w:val="04A0" w:firstRow="1" w:lastRow="0" w:firstColumn="1" w:lastColumn="0" w:noHBand="0" w:noVBand="1"/>
      </w:tblPr>
      <w:tblGrid>
        <w:gridCol w:w="1015"/>
        <w:gridCol w:w="7781"/>
      </w:tblGrid>
      <w:tr w:rsidR="003825FB" w14:paraId="4067237D" w14:textId="77777777">
        <w:trPr>
          <w:cantSplit/>
          <w:trHeight w:val="13911"/>
        </w:trPr>
        <w:tc>
          <w:tcPr>
            <w:tcW w:w="1015" w:type="dxa"/>
            <w:textDirection w:val="tbRl"/>
            <w:vAlign w:val="bottom"/>
          </w:tcPr>
          <w:p w14:paraId="598AFF64" w14:textId="774A05E7" w:rsidR="003825FB" w:rsidRDefault="00000000">
            <w:pPr>
              <w:spacing w:after="160"/>
              <w:ind w:left="113" w:right="113" w:firstLine="0"/>
              <w:jc w:val="left"/>
              <w:rPr>
                <w:szCs w:val="28"/>
              </w:rPr>
            </w:pPr>
            <w:r>
              <w:rPr>
                <w:rFonts w:cs="Times New Roman"/>
                <w:b/>
                <w:sz w:val="32"/>
                <w:szCs w:val="32"/>
              </w:rPr>
              <w:softHyphen/>
            </w:r>
            <w:r>
              <w:rPr>
                <w:rFonts w:cs="Times New Roman"/>
                <w:b/>
                <w:sz w:val="32"/>
                <w:szCs w:val="32"/>
              </w:rPr>
              <w:softHyphen/>
            </w:r>
            <w:r>
              <w:rPr>
                <w:szCs w:val="28"/>
              </w:rPr>
              <w:t xml:space="preserve">    </w:t>
            </w:r>
            <w:r w:rsidR="00B35150">
              <w:rPr>
                <w:szCs w:val="28"/>
              </w:rPr>
              <w:t>V</w:t>
            </w:r>
            <w:r>
              <w:rPr>
                <w:szCs w:val="28"/>
                <w:lang w:val="vi-VN"/>
              </w:rPr>
              <w:t>Ũ</w:t>
            </w:r>
            <w:r>
              <w:rPr>
                <w:szCs w:val="28"/>
              </w:rPr>
              <w:t xml:space="preserve"> </w:t>
            </w:r>
            <w:r>
              <w:rPr>
                <w:szCs w:val="28"/>
                <w:lang w:val="vi-VN"/>
              </w:rPr>
              <w:t>XUÂN BẮC</w:t>
            </w:r>
            <w:r>
              <w:rPr>
                <w:szCs w:val="28"/>
              </w:rPr>
              <w:t xml:space="preserve">                                                                                                                 KỸ THUẬT PHẦN MỀM</w:t>
            </w:r>
          </w:p>
        </w:tc>
        <w:tc>
          <w:tcPr>
            <w:tcW w:w="7781" w:type="dxa"/>
            <w:tcBorders>
              <w:bottom w:val="single" w:sz="4" w:space="0" w:color="auto"/>
            </w:tcBorders>
          </w:tcPr>
          <w:p w14:paraId="4474927E" w14:textId="77777777" w:rsidR="003825FB" w:rsidRDefault="003825FB">
            <w:pPr>
              <w:jc w:val="center"/>
              <w:rPr>
                <w:rFonts w:cs="Times New Roman"/>
                <w:b/>
                <w:szCs w:val="28"/>
              </w:rPr>
            </w:pPr>
          </w:p>
          <w:p w14:paraId="4724CC95" w14:textId="77777777" w:rsidR="003825FB" w:rsidRDefault="00000000">
            <w:pPr>
              <w:spacing w:line="240" w:lineRule="auto"/>
              <w:jc w:val="center"/>
              <w:rPr>
                <w:rFonts w:cs="Times New Roman"/>
                <w:b/>
                <w:sz w:val="32"/>
                <w:szCs w:val="32"/>
              </w:rPr>
            </w:pPr>
            <w:r>
              <w:rPr>
                <w:rFonts w:cs="Times New Roman"/>
                <w:b/>
                <w:sz w:val="32"/>
                <w:szCs w:val="32"/>
              </w:rPr>
              <w:t>BỘ CÔNG THƯƠNG</w:t>
            </w:r>
          </w:p>
          <w:p w14:paraId="69C93DAD" w14:textId="77777777" w:rsidR="003825FB" w:rsidRDefault="00000000">
            <w:pPr>
              <w:spacing w:line="240" w:lineRule="auto"/>
              <w:jc w:val="center"/>
              <w:rPr>
                <w:rFonts w:cs="Times New Roman"/>
                <w:b/>
                <w:sz w:val="32"/>
                <w:szCs w:val="32"/>
              </w:rPr>
            </w:pPr>
            <w:r>
              <w:rPr>
                <w:rFonts w:cs="Times New Roman"/>
                <w:b/>
                <w:sz w:val="32"/>
                <w:szCs w:val="32"/>
              </w:rPr>
              <w:t>ĐẠI HỌC CÔNG NGHIỆP HÀ NỘI</w:t>
            </w:r>
          </w:p>
          <w:p w14:paraId="685015F9" w14:textId="77777777" w:rsidR="003825FB" w:rsidRDefault="00000000">
            <w:pPr>
              <w:spacing w:line="240" w:lineRule="auto"/>
              <w:jc w:val="center"/>
              <w:rPr>
                <w:rFonts w:cs="Times New Roman"/>
                <w:b/>
              </w:rPr>
            </w:pPr>
            <w:r>
              <w:rPr>
                <w:rFonts w:cs="Times New Roman"/>
                <w:b/>
              </w:rPr>
              <w:t>======***======</w:t>
            </w:r>
          </w:p>
          <w:p w14:paraId="6367E286" w14:textId="77777777" w:rsidR="003825FB" w:rsidRDefault="003825FB">
            <w:pPr>
              <w:spacing w:line="240" w:lineRule="auto"/>
              <w:jc w:val="center"/>
              <w:rPr>
                <w:rFonts w:cs="Times New Roman"/>
                <w:b/>
              </w:rPr>
            </w:pPr>
          </w:p>
          <w:p w14:paraId="236A0C31" w14:textId="77777777" w:rsidR="003825FB" w:rsidRDefault="00000000">
            <w:pPr>
              <w:spacing w:line="240" w:lineRule="auto"/>
              <w:jc w:val="center"/>
              <w:rPr>
                <w:rFonts w:cs="Times New Roman"/>
                <w:b/>
                <w:sz w:val="32"/>
              </w:rPr>
            </w:pPr>
            <w:r>
              <w:rPr>
                <w:rFonts w:cs="Times New Roman"/>
                <w:b/>
                <w:noProof/>
                <w:sz w:val="32"/>
              </w:rPr>
              <w:drawing>
                <wp:inline distT="0" distB="0" distL="0" distR="0" wp14:anchorId="46279C25" wp14:editId="789DFE8C">
                  <wp:extent cx="3752850" cy="504190"/>
                  <wp:effectExtent l="0" t="0" r="11430" b="13970"/>
                  <wp:docPr id="804939945" name="Picture 80493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9945" name="Picture 804939945"/>
                          <pic:cNvPicPr>
                            <a:picLocks noChangeAspect="1"/>
                          </pic:cNvPicPr>
                        </pic:nvPicPr>
                        <pic:blipFill>
                          <a:blip r:embed="rId9"/>
                          <a:stretch>
                            <a:fillRect/>
                          </a:stretch>
                        </pic:blipFill>
                        <pic:spPr>
                          <a:xfrm>
                            <a:off x="0" y="0"/>
                            <a:ext cx="3949820" cy="531170"/>
                          </a:xfrm>
                          <a:prstGeom prst="rect">
                            <a:avLst/>
                          </a:prstGeom>
                        </pic:spPr>
                      </pic:pic>
                    </a:graphicData>
                  </a:graphic>
                </wp:inline>
              </w:drawing>
            </w:r>
          </w:p>
          <w:p w14:paraId="366281A7" w14:textId="77777777" w:rsidR="003825FB" w:rsidRDefault="003825FB">
            <w:pPr>
              <w:spacing w:line="240" w:lineRule="auto"/>
              <w:jc w:val="center"/>
              <w:rPr>
                <w:rFonts w:cs="Times New Roman"/>
                <w:b/>
                <w:sz w:val="32"/>
              </w:rPr>
            </w:pPr>
          </w:p>
          <w:p w14:paraId="7C14B2F0" w14:textId="77777777" w:rsidR="003825FB" w:rsidRDefault="003825FB">
            <w:pPr>
              <w:spacing w:line="240" w:lineRule="auto"/>
              <w:jc w:val="center"/>
              <w:rPr>
                <w:rFonts w:cs="Times New Roman"/>
                <w:b/>
                <w:sz w:val="32"/>
              </w:rPr>
            </w:pPr>
          </w:p>
          <w:p w14:paraId="4121A822" w14:textId="77777777" w:rsidR="003825FB" w:rsidRDefault="00000000">
            <w:pPr>
              <w:spacing w:after="160"/>
              <w:jc w:val="center"/>
              <w:rPr>
                <w:b/>
                <w:bCs/>
                <w:sz w:val="32"/>
                <w:szCs w:val="32"/>
              </w:rPr>
            </w:pPr>
            <w:r>
              <w:rPr>
                <w:b/>
                <w:bCs/>
                <w:sz w:val="32"/>
                <w:szCs w:val="32"/>
              </w:rPr>
              <w:t>ĐỒ ÁN TỐT NGHIỆP</w:t>
            </w:r>
          </w:p>
          <w:p w14:paraId="433BFF70" w14:textId="77777777" w:rsidR="003825FB" w:rsidRDefault="00000000">
            <w:pPr>
              <w:spacing w:after="160"/>
              <w:jc w:val="center"/>
              <w:rPr>
                <w:sz w:val="32"/>
                <w:szCs w:val="32"/>
              </w:rPr>
            </w:pPr>
            <w:r>
              <w:rPr>
                <w:sz w:val="32"/>
                <w:szCs w:val="32"/>
              </w:rPr>
              <w:t>NGÀNH KỸ THUẬT PHẦN MỀM</w:t>
            </w:r>
          </w:p>
          <w:p w14:paraId="6FC3326B" w14:textId="77777777" w:rsidR="003825FB" w:rsidRDefault="003825FB">
            <w:pPr>
              <w:spacing w:after="160"/>
              <w:jc w:val="center"/>
              <w:rPr>
                <w:sz w:val="32"/>
                <w:szCs w:val="32"/>
              </w:rPr>
            </w:pPr>
          </w:p>
          <w:p w14:paraId="2E721EB2" w14:textId="77777777" w:rsidR="003825FB" w:rsidRDefault="00000000">
            <w:pPr>
              <w:spacing w:after="160"/>
              <w:ind w:firstLine="0"/>
              <w:jc w:val="center"/>
              <w:rPr>
                <w:b/>
                <w:bCs/>
                <w:sz w:val="32"/>
                <w:szCs w:val="32"/>
              </w:rPr>
            </w:pPr>
            <w:r>
              <w:rPr>
                <w:b/>
                <w:bCs/>
                <w:sz w:val="32"/>
                <w:szCs w:val="32"/>
              </w:rPr>
              <w:t>TÊN ĐỀ TÀI</w:t>
            </w:r>
          </w:p>
          <w:p w14:paraId="6B1054D3" w14:textId="77777777" w:rsidR="003825FB" w:rsidRDefault="00000000">
            <w:pPr>
              <w:tabs>
                <w:tab w:val="left" w:pos="500"/>
              </w:tabs>
              <w:ind w:left="482" w:hangingChars="150" w:hanging="482"/>
              <w:jc w:val="center"/>
              <w:rPr>
                <w:b/>
                <w:sz w:val="32"/>
                <w:szCs w:val="32"/>
                <w:lang w:val="vi-VN"/>
              </w:rPr>
            </w:pPr>
            <w:r>
              <w:rPr>
                <w:b/>
                <w:sz w:val="32"/>
                <w:szCs w:val="32"/>
                <w:lang w:val="vi-VN"/>
              </w:rPr>
              <w:t>XÂY DỰNG WEBSITE ĐẶT PHÒNG KHÁCH SẠN LOUDBOOKING</w:t>
            </w:r>
          </w:p>
          <w:p w14:paraId="6C930B66" w14:textId="77777777" w:rsidR="003825FB" w:rsidRDefault="003825FB">
            <w:pPr>
              <w:tabs>
                <w:tab w:val="left" w:pos="500"/>
              </w:tabs>
              <w:ind w:firstLine="0"/>
              <w:rPr>
                <w:b/>
                <w:szCs w:val="28"/>
                <w:lang w:val="vi-VN"/>
              </w:rPr>
            </w:pPr>
          </w:p>
          <w:p w14:paraId="602945DC" w14:textId="77777777" w:rsidR="003825FB" w:rsidRDefault="003825FB">
            <w:pPr>
              <w:tabs>
                <w:tab w:val="left" w:pos="500"/>
              </w:tabs>
              <w:ind w:firstLine="0"/>
              <w:rPr>
                <w:b/>
                <w:szCs w:val="28"/>
                <w:lang w:val="vi-VN"/>
              </w:rPr>
            </w:pPr>
          </w:p>
          <w:p w14:paraId="2A69E1DD" w14:textId="77777777" w:rsidR="003825FB" w:rsidRDefault="00000000">
            <w:pPr>
              <w:spacing w:after="240"/>
              <w:ind w:firstLineChars="500" w:firstLine="1400"/>
              <w:jc w:val="left"/>
              <w:rPr>
                <w:rFonts w:eastAsia="Times New Roman"/>
                <w:szCs w:val="28"/>
              </w:rPr>
            </w:pPr>
            <w:r>
              <w:rPr>
                <w:rFonts w:eastAsia="Times New Roman"/>
                <w:szCs w:val="28"/>
              </w:rPr>
              <w:t>GVHD:</w:t>
            </w:r>
            <w:r>
              <w:rPr>
                <w:rFonts w:eastAsia="Times New Roman"/>
                <w:szCs w:val="28"/>
              </w:rPr>
              <w:tab/>
            </w:r>
            <w:r>
              <w:rPr>
                <w:rFonts w:eastAsia="Times New Roman"/>
                <w:szCs w:val="28"/>
                <w:lang w:val="vi-VN"/>
              </w:rPr>
              <w:t xml:space="preserve">                </w:t>
            </w:r>
            <w:r>
              <w:rPr>
                <w:rFonts w:eastAsia="Times New Roman"/>
                <w:szCs w:val="28"/>
              </w:rPr>
              <w:t>T</w:t>
            </w:r>
            <w:r>
              <w:rPr>
                <w:rFonts w:eastAsia="Times New Roman"/>
                <w:szCs w:val="28"/>
                <w:lang w:val="vi-VN"/>
              </w:rPr>
              <w:t>h</w:t>
            </w:r>
            <w:r>
              <w:rPr>
                <w:rFonts w:eastAsia="Times New Roman"/>
                <w:szCs w:val="28"/>
              </w:rPr>
              <w:t xml:space="preserve">S. </w:t>
            </w:r>
            <w:r>
              <w:rPr>
                <w:rFonts w:eastAsia="Times New Roman"/>
                <w:szCs w:val="28"/>
                <w:lang w:val="vi-VN"/>
              </w:rPr>
              <w:t>Nguyễn Thị Nhung</w:t>
            </w:r>
            <w:r>
              <w:rPr>
                <w:rFonts w:eastAsia="Times New Roman"/>
                <w:szCs w:val="28"/>
              </w:rPr>
              <w:t xml:space="preserve"> </w:t>
            </w:r>
          </w:p>
          <w:p w14:paraId="3B0AA610" w14:textId="77777777" w:rsidR="003825FB" w:rsidRDefault="00000000">
            <w:pPr>
              <w:spacing w:after="240"/>
              <w:ind w:firstLineChars="500" w:firstLine="1400"/>
              <w:jc w:val="left"/>
              <w:rPr>
                <w:rFonts w:eastAsia="Times New Roman"/>
                <w:szCs w:val="28"/>
                <w:lang w:val="vi-VN"/>
              </w:rPr>
            </w:pPr>
            <w:r>
              <w:rPr>
                <w:rFonts w:eastAsia="Times New Roman"/>
                <w:szCs w:val="28"/>
              </w:rPr>
              <w:t>Sinh viên thực hiện:</w:t>
            </w:r>
            <w:r>
              <w:rPr>
                <w:rFonts w:eastAsia="Times New Roman"/>
                <w:szCs w:val="28"/>
                <w:lang w:val="vi-VN"/>
              </w:rPr>
              <w:t xml:space="preserve">     Vũ Xuân Bắc</w:t>
            </w:r>
          </w:p>
          <w:p w14:paraId="2291984B" w14:textId="77777777" w:rsidR="003825FB" w:rsidRDefault="00000000">
            <w:pPr>
              <w:tabs>
                <w:tab w:val="left" w:pos="2297"/>
                <w:tab w:val="left" w:pos="4531"/>
                <w:tab w:val="left" w:pos="4633"/>
              </w:tabs>
              <w:ind w:firstLineChars="500" w:firstLine="1400"/>
              <w:rPr>
                <w:szCs w:val="28"/>
                <w:lang w:val="vi-VN"/>
              </w:rPr>
            </w:pPr>
            <w:r>
              <w:rPr>
                <w:rFonts w:eastAsia="Times New Roman"/>
                <w:szCs w:val="28"/>
              </w:rPr>
              <w:t>Mã sinh viên:</w:t>
            </w:r>
            <w:r>
              <w:rPr>
                <w:rFonts w:eastAsia="Times New Roman"/>
                <w:szCs w:val="28"/>
                <w:lang w:val="vi-VN"/>
              </w:rPr>
              <w:t xml:space="preserve">                </w:t>
            </w:r>
            <w:r>
              <w:rPr>
                <w:rFonts w:eastAsia="Times New Roman"/>
                <w:szCs w:val="28"/>
              </w:rPr>
              <w:t>2022607248</w:t>
            </w:r>
          </w:p>
          <w:p w14:paraId="468C3EFA" w14:textId="77777777" w:rsidR="003825FB" w:rsidRDefault="003825FB">
            <w:pPr>
              <w:tabs>
                <w:tab w:val="left" w:pos="2268"/>
                <w:tab w:val="left" w:pos="5670"/>
              </w:tabs>
              <w:spacing w:line="240" w:lineRule="auto"/>
              <w:ind w:firstLine="0"/>
              <w:rPr>
                <w:b/>
              </w:rPr>
            </w:pPr>
          </w:p>
          <w:p w14:paraId="0D58CC79" w14:textId="77777777" w:rsidR="003825FB" w:rsidRDefault="003825FB">
            <w:pPr>
              <w:spacing w:line="240" w:lineRule="auto"/>
              <w:ind w:firstLine="0"/>
              <w:rPr>
                <w:b/>
                <w:sz w:val="34"/>
                <w:lang w:val="de-DE"/>
              </w:rPr>
            </w:pPr>
          </w:p>
          <w:p w14:paraId="22A8F4A8" w14:textId="77777777" w:rsidR="003825FB" w:rsidRDefault="003825FB">
            <w:pPr>
              <w:spacing w:line="240" w:lineRule="auto"/>
              <w:ind w:firstLine="0"/>
              <w:jc w:val="center"/>
              <w:rPr>
                <w:b/>
                <w:sz w:val="34"/>
                <w:lang w:val="de-DE"/>
              </w:rPr>
            </w:pPr>
          </w:p>
          <w:p w14:paraId="46BE9B6F" w14:textId="77777777" w:rsidR="003825FB" w:rsidRDefault="003825FB">
            <w:pPr>
              <w:spacing w:line="240" w:lineRule="auto"/>
              <w:ind w:firstLine="0"/>
              <w:jc w:val="center"/>
              <w:rPr>
                <w:b/>
                <w:sz w:val="34"/>
                <w:lang w:val="de-DE"/>
              </w:rPr>
            </w:pPr>
          </w:p>
          <w:p w14:paraId="195DD954" w14:textId="77777777" w:rsidR="003825FB" w:rsidRDefault="00000000">
            <w:pPr>
              <w:spacing w:after="160"/>
              <w:ind w:firstLine="0"/>
              <w:jc w:val="center"/>
              <w:rPr>
                <w:szCs w:val="28"/>
              </w:rPr>
            </w:pPr>
            <w:r>
              <w:rPr>
                <w:b/>
              </w:rPr>
              <w:t>Hà Nội – Năm 2026</w:t>
            </w:r>
          </w:p>
        </w:tc>
      </w:tr>
    </w:tbl>
    <w:p w14:paraId="4FC9402F" w14:textId="77777777" w:rsidR="003825FB" w:rsidRDefault="003825FB">
      <w:pPr>
        <w:ind w:firstLine="0"/>
        <w:sectPr w:rsidR="003825FB">
          <w:pgSz w:w="11910" w:h="16840"/>
          <w:pgMar w:top="1417" w:right="1134" w:bottom="1417" w:left="1984" w:header="510" w:footer="510" w:gutter="0"/>
          <w:pgNumType w:start="1"/>
          <w:cols w:space="0"/>
          <w:docGrid w:linePitch="381"/>
        </w:sectPr>
      </w:pPr>
    </w:p>
    <w:p w14:paraId="76B039BE" w14:textId="77777777" w:rsidR="003825FB" w:rsidRDefault="00000000">
      <w:pPr>
        <w:ind w:firstLine="0"/>
        <w:jc w:val="center"/>
        <w:rPr>
          <w:b/>
          <w:bCs/>
          <w:sz w:val="32"/>
          <w:szCs w:val="32"/>
          <w:lang w:val="vi-VN"/>
        </w:rPr>
      </w:pPr>
      <w:r>
        <w:rPr>
          <w:b/>
          <w:bCs/>
          <w:sz w:val="32"/>
          <w:szCs w:val="32"/>
          <w:lang w:val="vi-VN"/>
        </w:rPr>
        <w:lastRenderedPageBreak/>
        <w:t>BỘ CÔNG THƯƠNG</w:t>
      </w:r>
    </w:p>
    <w:p w14:paraId="61A412BA" w14:textId="77777777" w:rsidR="003825FB" w:rsidRDefault="00000000">
      <w:pPr>
        <w:ind w:firstLine="0"/>
        <w:jc w:val="center"/>
        <w:rPr>
          <w:b/>
          <w:bCs/>
          <w:sz w:val="32"/>
          <w:szCs w:val="32"/>
          <w:lang w:val="vi-VN"/>
        </w:rPr>
      </w:pPr>
      <w:r>
        <w:rPr>
          <w:b/>
          <w:bCs/>
          <w:sz w:val="32"/>
          <w:szCs w:val="32"/>
          <w:lang w:val="vi-VN"/>
        </w:rPr>
        <w:t>ĐẠI HỌC CÔNG NGHIỆP HÀ NỘI</w:t>
      </w:r>
    </w:p>
    <w:p w14:paraId="6E6F4834" w14:textId="77777777" w:rsidR="003825FB" w:rsidRDefault="00000000">
      <w:pPr>
        <w:spacing w:line="240" w:lineRule="auto"/>
        <w:jc w:val="center"/>
        <w:rPr>
          <w:rFonts w:cs="Times New Roman"/>
          <w:b/>
        </w:rPr>
      </w:pPr>
      <w:r>
        <w:rPr>
          <w:rFonts w:cs="Times New Roman"/>
          <w:b/>
        </w:rPr>
        <w:t>======***======</w:t>
      </w:r>
    </w:p>
    <w:p w14:paraId="3E31DC8A" w14:textId="77777777" w:rsidR="003825FB" w:rsidRDefault="003825FB">
      <w:pPr>
        <w:spacing w:line="240" w:lineRule="auto"/>
        <w:jc w:val="center"/>
        <w:rPr>
          <w:rFonts w:cs="Times New Roman"/>
          <w:b/>
        </w:rPr>
      </w:pPr>
    </w:p>
    <w:p w14:paraId="19E67878" w14:textId="77777777" w:rsidR="003825FB" w:rsidRDefault="00000000">
      <w:pPr>
        <w:jc w:val="center"/>
      </w:pPr>
      <w:r>
        <w:rPr>
          <w:rFonts w:cs="Times New Roman"/>
          <w:b/>
          <w:noProof/>
          <w:sz w:val="32"/>
        </w:rPr>
        <w:drawing>
          <wp:inline distT="0" distB="0" distL="0" distR="0" wp14:anchorId="603B2928" wp14:editId="58A6DDBD">
            <wp:extent cx="3752850" cy="504190"/>
            <wp:effectExtent l="0" t="0" r="1143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949820" cy="531170"/>
                    </a:xfrm>
                    <a:prstGeom prst="rect">
                      <a:avLst/>
                    </a:prstGeom>
                  </pic:spPr>
                </pic:pic>
              </a:graphicData>
            </a:graphic>
          </wp:inline>
        </w:drawing>
      </w:r>
    </w:p>
    <w:p w14:paraId="39A8615F" w14:textId="77777777" w:rsidR="003825FB" w:rsidRDefault="003825FB">
      <w:pPr>
        <w:jc w:val="center"/>
      </w:pPr>
    </w:p>
    <w:p w14:paraId="0BAC41D2" w14:textId="77777777" w:rsidR="003825FB" w:rsidRDefault="003825FB">
      <w:pPr>
        <w:jc w:val="center"/>
      </w:pPr>
    </w:p>
    <w:p w14:paraId="6A65D3A1" w14:textId="77777777" w:rsidR="003825FB" w:rsidRDefault="00000000">
      <w:pPr>
        <w:spacing w:after="0"/>
        <w:ind w:firstLine="0"/>
        <w:jc w:val="center"/>
        <w:rPr>
          <w:b/>
          <w:bCs/>
          <w:sz w:val="32"/>
          <w:szCs w:val="32"/>
          <w:lang w:val="vi-VN"/>
        </w:rPr>
      </w:pPr>
      <w:r>
        <w:rPr>
          <w:b/>
          <w:bCs/>
          <w:sz w:val="32"/>
          <w:szCs w:val="32"/>
          <w:lang w:val="vi-VN"/>
        </w:rPr>
        <w:t>ĐỒ ÁN TỐT NGHIỆP</w:t>
      </w:r>
    </w:p>
    <w:p w14:paraId="5F74A61F" w14:textId="77777777" w:rsidR="003825FB" w:rsidRDefault="00000000">
      <w:pPr>
        <w:spacing w:after="0"/>
        <w:ind w:firstLine="0"/>
        <w:jc w:val="center"/>
        <w:rPr>
          <w:sz w:val="32"/>
          <w:szCs w:val="32"/>
          <w:lang w:val="vi-VN"/>
        </w:rPr>
      </w:pPr>
      <w:r>
        <w:rPr>
          <w:sz w:val="32"/>
          <w:szCs w:val="32"/>
          <w:lang w:val="vi-VN"/>
        </w:rPr>
        <w:t>NGÀNH KỸ THUẬT PHẦN MỀM</w:t>
      </w:r>
    </w:p>
    <w:p w14:paraId="1915DCEA" w14:textId="77777777" w:rsidR="003825FB" w:rsidRDefault="003825FB">
      <w:pPr>
        <w:spacing w:after="0"/>
        <w:ind w:firstLine="0"/>
        <w:rPr>
          <w:sz w:val="32"/>
          <w:szCs w:val="32"/>
          <w:lang w:val="vi-VN"/>
        </w:rPr>
      </w:pPr>
    </w:p>
    <w:p w14:paraId="76C8B4D4" w14:textId="77777777" w:rsidR="003825FB" w:rsidRDefault="00000000">
      <w:pPr>
        <w:spacing w:after="0"/>
        <w:ind w:firstLine="0"/>
        <w:jc w:val="center"/>
        <w:rPr>
          <w:b/>
          <w:bCs/>
          <w:sz w:val="32"/>
          <w:szCs w:val="32"/>
          <w:lang w:val="vi-VN"/>
        </w:rPr>
      </w:pPr>
      <w:r>
        <w:rPr>
          <w:b/>
          <w:bCs/>
          <w:sz w:val="32"/>
          <w:szCs w:val="32"/>
          <w:lang w:val="vi-VN"/>
        </w:rPr>
        <w:t>TÊN ĐỀ TÀI</w:t>
      </w:r>
    </w:p>
    <w:p w14:paraId="0CCE0F39" w14:textId="77777777" w:rsidR="003825FB" w:rsidRDefault="00000000">
      <w:pPr>
        <w:jc w:val="center"/>
        <w:rPr>
          <w:b/>
          <w:bCs/>
          <w:sz w:val="32"/>
          <w:szCs w:val="32"/>
          <w:lang w:val="vi-VN"/>
        </w:rPr>
      </w:pPr>
      <w:r>
        <w:rPr>
          <w:b/>
          <w:bCs/>
          <w:sz w:val="32"/>
          <w:szCs w:val="32"/>
          <w:lang w:val="vi-VN"/>
        </w:rPr>
        <w:t>XÂY DỰNG WEBSITE ĐẶT PHÒNG KHÁCH SẠN LOUDBOOKING</w:t>
      </w:r>
    </w:p>
    <w:p w14:paraId="582AA7E4" w14:textId="77777777" w:rsidR="003825FB" w:rsidRDefault="00000000">
      <w:pPr>
        <w:tabs>
          <w:tab w:val="left" w:pos="1418"/>
          <w:tab w:val="left" w:pos="1985"/>
          <w:tab w:val="left" w:pos="2552"/>
          <w:tab w:val="left" w:pos="3119"/>
          <w:tab w:val="left" w:pos="3686"/>
          <w:tab w:val="left" w:pos="4253"/>
          <w:tab w:val="left" w:pos="4820"/>
        </w:tabs>
        <w:rPr>
          <w:b/>
          <w:bCs/>
        </w:rPr>
      </w:pPr>
      <w:r>
        <w:rPr>
          <w:b/>
          <w:bCs/>
        </w:rPr>
        <w:tab/>
      </w:r>
      <w:r>
        <w:rPr>
          <w:b/>
          <w:bCs/>
        </w:rPr>
        <w:tab/>
      </w:r>
      <w:r>
        <w:rPr>
          <w:b/>
          <w:bCs/>
        </w:rPr>
        <w:tab/>
      </w:r>
      <w:r>
        <w:rPr>
          <w:b/>
          <w:bCs/>
        </w:rPr>
        <w:tab/>
      </w:r>
    </w:p>
    <w:p w14:paraId="7777B9C8" w14:textId="77777777" w:rsidR="003825FB" w:rsidRDefault="003825FB">
      <w:pPr>
        <w:tabs>
          <w:tab w:val="left" w:pos="1418"/>
          <w:tab w:val="left" w:pos="1985"/>
          <w:tab w:val="left" w:pos="2552"/>
          <w:tab w:val="left" w:pos="3119"/>
          <w:tab w:val="left" w:pos="3686"/>
          <w:tab w:val="left" w:pos="4253"/>
          <w:tab w:val="left" w:pos="4820"/>
        </w:tabs>
        <w:rPr>
          <w:b/>
          <w:bCs/>
        </w:rPr>
      </w:pPr>
    </w:p>
    <w:p w14:paraId="471F1355" w14:textId="77777777" w:rsidR="003825FB" w:rsidRDefault="00000000">
      <w:pPr>
        <w:spacing w:after="240"/>
        <w:ind w:firstLineChars="673" w:firstLine="1884"/>
        <w:jc w:val="left"/>
        <w:rPr>
          <w:rFonts w:eastAsia="Times New Roman"/>
          <w:szCs w:val="28"/>
        </w:rPr>
      </w:pPr>
      <w:r>
        <w:rPr>
          <w:rFonts w:eastAsia="Times New Roman"/>
          <w:szCs w:val="28"/>
        </w:rPr>
        <w:t>GVHD:</w:t>
      </w:r>
      <w:r>
        <w:rPr>
          <w:rFonts w:eastAsia="Times New Roman"/>
          <w:szCs w:val="28"/>
        </w:rPr>
        <w:tab/>
      </w:r>
      <w:r>
        <w:rPr>
          <w:rFonts w:eastAsia="Times New Roman"/>
          <w:szCs w:val="28"/>
          <w:lang w:val="vi-VN"/>
        </w:rPr>
        <w:t xml:space="preserve">                      </w:t>
      </w:r>
      <w:r>
        <w:rPr>
          <w:rFonts w:eastAsia="Times New Roman"/>
          <w:szCs w:val="28"/>
        </w:rPr>
        <w:t>T</w:t>
      </w:r>
      <w:r>
        <w:rPr>
          <w:rFonts w:eastAsia="Times New Roman"/>
          <w:szCs w:val="28"/>
          <w:lang w:val="vi-VN"/>
        </w:rPr>
        <w:t>h</w:t>
      </w:r>
      <w:r>
        <w:rPr>
          <w:rFonts w:eastAsia="Times New Roman"/>
          <w:szCs w:val="28"/>
        </w:rPr>
        <w:t xml:space="preserve">S. </w:t>
      </w:r>
      <w:r>
        <w:rPr>
          <w:rFonts w:eastAsia="Times New Roman"/>
          <w:szCs w:val="28"/>
          <w:lang w:val="vi-VN"/>
        </w:rPr>
        <w:t>Nguyễn Thị Nhung</w:t>
      </w:r>
      <w:r>
        <w:rPr>
          <w:rFonts w:eastAsia="Times New Roman"/>
          <w:szCs w:val="28"/>
        </w:rPr>
        <w:t xml:space="preserve"> </w:t>
      </w:r>
    </w:p>
    <w:p w14:paraId="0E359074" w14:textId="77777777" w:rsidR="003825FB" w:rsidRDefault="00000000">
      <w:pPr>
        <w:spacing w:after="240"/>
        <w:ind w:firstLineChars="673" w:firstLine="1884"/>
        <w:jc w:val="left"/>
        <w:rPr>
          <w:rFonts w:eastAsia="Times New Roman"/>
          <w:szCs w:val="28"/>
          <w:lang w:val="vi-VN"/>
        </w:rPr>
      </w:pPr>
      <w:r>
        <w:rPr>
          <w:rFonts w:eastAsia="Times New Roman"/>
          <w:szCs w:val="28"/>
        </w:rPr>
        <w:t>Sinh viên thực hiện:</w:t>
      </w:r>
      <w:r>
        <w:rPr>
          <w:rFonts w:eastAsia="Times New Roman"/>
          <w:szCs w:val="28"/>
          <w:lang w:val="vi-VN"/>
        </w:rPr>
        <w:t xml:space="preserve">     Vũ Xuân Bắc</w:t>
      </w:r>
    </w:p>
    <w:p w14:paraId="37F36D2F" w14:textId="77777777" w:rsidR="003825FB" w:rsidRDefault="00000000">
      <w:pPr>
        <w:tabs>
          <w:tab w:val="left" w:pos="2297"/>
          <w:tab w:val="left" w:pos="4531"/>
          <w:tab w:val="left" w:pos="4633"/>
        </w:tabs>
        <w:ind w:firstLineChars="700" w:firstLine="1960"/>
        <w:rPr>
          <w:rFonts w:eastAsia="Times New Roman"/>
          <w:szCs w:val="28"/>
          <w:lang w:val="vi-VN"/>
        </w:rPr>
      </w:pPr>
      <w:r>
        <w:rPr>
          <w:rFonts w:eastAsia="Times New Roman"/>
          <w:szCs w:val="28"/>
        </w:rPr>
        <w:t>Mã sinh viên:</w:t>
      </w:r>
      <w:r>
        <w:rPr>
          <w:rFonts w:eastAsia="Times New Roman"/>
          <w:szCs w:val="28"/>
          <w:lang w:val="vi-VN"/>
        </w:rPr>
        <w:t xml:space="preserve">               </w:t>
      </w:r>
      <w:r>
        <w:rPr>
          <w:rFonts w:eastAsia="Times New Roman"/>
          <w:szCs w:val="28"/>
        </w:rPr>
        <w:t>202260</w:t>
      </w:r>
      <w:r>
        <w:rPr>
          <w:rFonts w:eastAsia="Times New Roman"/>
          <w:szCs w:val="28"/>
          <w:lang w:val="vi-VN"/>
        </w:rPr>
        <w:t>5451</w:t>
      </w:r>
    </w:p>
    <w:p w14:paraId="10B08303" w14:textId="77777777" w:rsidR="003825FB" w:rsidRDefault="003825FB">
      <w:pPr>
        <w:tabs>
          <w:tab w:val="left" w:pos="2297"/>
          <w:tab w:val="left" w:pos="4531"/>
          <w:tab w:val="left" w:pos="4633"/>
        </w:tabs>
        <w:ind w:firstLine="0"/>
        <w:rPr>
          <w:rFonts w:eastAsia="Times New Roman"/>
          <w:sz w:val="32"/>
          <w:szCs w:val="32"/>
        </w:rPr>
      </w:pPr>
    </w:p>
    <w:p w14:paraId="5E9EC2E2" w14:textId="77777777" w:rsidR="003825FB" w:rsidRDefault="003825FB">
      <w:pPr>
        <w:tabs>
          <w:tab w:val="left" w:pos="2297"/>
          <w:tab w:val="left" w:pos="4531"/>
          <w:tab w:val="left" w:pos="4633"/>
        </w:tabs>
        <w:ind w:firstLine="0"/>
        <w:rPr>
          <w:rFonts w:eastAsia="Times New Roman"/>
          <w:sz w:val="32"/>
          <w:szCs w:val="32"/>
        </w:rPr>
      </w:pPr>
    </w:p>
    <w:p w14:paraId="0BA74C2B" w14:textId="77777777" w:rsidR="003825FB" w:rsidRDefault="003825FB">
      <w:pPr>
        <w:tabs>
          <w:tab w:val="left" w:pos="2297"/>
          <w:tab w:val="left" w:pos="4531"/>
          <w:tab w:val="left" w:pos="4633"/>
        </w:tabs>
        <w:ind w:firstLine="0"/>
        <w:rPr>
          <w:rFonts w:eastAsia="Times New Roman"/>
          <w:sz w:val="32"/>
          <w:szCs w:val="32"/>
        </w:rPr>
      </w:pPr>
    </w:p>
    <w:p w14:paraId="2C21CEF6" w14:textId="77777777" w:rsidR="003825FB" w:rsidRDefault="003825FB">
      <w:pPr>
        <w:tabs>
          <w:tab w:val="left" w:pos="2297"/>
          <w:tab w:val="left" w:pos="4531"/>
          <w:tab w:val="left" w:pos="4633"/>
        </w:tabs>
        <w:ind w:firstLine="0"/>
        <w:rPr>
          <w:rFonts w:eastAsia="Times New Roman"/>
          <w:sz w:val="32"/>
          <w:szCs w:val="32"/>
        </w:rPr>
      </w:pPr>
    </w:p>
    <w:p w14:paraId="280D75D5" w14:textId="77777777" w:rsidR="003825FB" w:rsidRDefault="00000000">
      <w:pPr>
        <w:ind w:firstLine="0"/>
        <w:jc w:val="center"/>
      </w:pPr>
      <w:r>
        <w:rPr>
          <w:b/>
        </w:rPr>
        <w:t>Hà Nội – Năm 2026</w:t>
      </w:r>
    </w:p>
    <w:p w14:paraId="276E2447" w14:textId="77777777" w:rsidR="003825FB" w:rsidRDefault="003825FB">
      <w:pPr>
        <w:ind w:firstLine="0"/>
        <w:sectPr w:rsidR="003825FB">
          <w:pgSz w:w="11910" w:h="16840"/>
          <w:pgMar w:top="1417" w:right="1134" w:bottom="1417" w:left="1984" w:header="510" w:footer="510" w:gutter="0"/>
          <w:pgBorders>
            <w:top w:val="twistedLines1" w:sz="18" w:space="1" w:color="auto"/>
            <w:left w:val="twistedLines1" w:sz="18" w:space="4" w:color="auto"/>
            <w:bottom w:val="twistedLines1" w:sz="18" w:space="1" w:color="auto"/>
            <w:right w:val="twistedLines1" w:sz="18" w:space="4" w:color="auto"/>
          </w:pgBorders>
          <w:pgNumType w:start="1"/>
          <w:cols w:space="0"/>
          <w:docGrid w:linePitch="381"/>
        </w:sectPr>
      </w:pPr>
    </w:p>
    <w:p w14:paraId="47727E9A" w14:textId="77777777" w:rsidR="003825FB" w:rsidRDefault="00000000">
      <w:pPr>
        <w:pStyle w:val="u1"/>
      </w:pPr>
      <w:bookmarkStart w:id="0" w:name="_Toc230636880"/>
      <w:bookmarkStart w:id="1" w:name="_Toc24559"/>
      <w:bookmarkStart w:id="2" w:name="_Toc30559"/>
      <w:r>
        <w:lastRenderedPageBreak/>
        <w:t>LỜI CẢM ƠN</w:t>
      </w:r>
      <w:bookmarkEnd w:id="0"/>
      <w:bookmarkEnd w:id="1"/>
      <w:bookmarkEnd w:id="2"/>
    </w:p>
    <w:p w14:paraId="0E6FA660" w14:textId="77777777" w:rsidR="003825FB" w:rsidRDefault="00000000">
      <w:pPr>
        <w:ind w:firstLine="720"/>
        <w:rPr>
          <w:rFonts w:cs="Times New Roman"/>
          <w:szCs w:val="28"/>
          <w:lang w:val="vi-VN"/>
        </w:rPr>
      </w:pPr>
      <w:r>
        <w:rPr>
          <w:rFonts w:cs="Times New Roman"/>
          <w:szCs w:val="28"/>
          <w:lang w:val="vi-VN"/>
        </w:rPr>
        <w:t>Trong quá trình thực hiện Đồ án tốt nghiệp, em đã nhận được rất nhiều sự quan tâm, giúp đỡ và hướng dẫn từ phía thầy cô, gia đình và bạn bè. Nhờ sự hỗ trợ quý báu đó, em đã có thể hoàn thành đồ án tốt nghiệp theo đúng kế hoạch và mục tiêu đã đề ra.</w:t>
      </w:r>
    </w:p>
    <w:p w14:paraId="6C4E6ED7" w14:textId="77777777" w:rsidR="003825FB" w:rsidRDefault="00000000">
      <w:pPr>
        <w:ind w:firstLine="720"/>
        <w:rPr>
          <w:rFonts w:cs="Times New Roman"/>
          <w:szCs w:val="28"/>
          <w:lang w:val="vi-VN"/>
        </w:rPr>
      </w:pPr>
      <w:r>
        <w:rPr>
          <w:rFonts w:cs="Times New Roman"/>
          <w:szCs w:val="28"/>
          <w:lang w:val="vi-VN"/>
        </w:rPr>
        <w:t>Lời đầu tiên, em xin bày tỏ lòng biết ơn sâu sắc đến ThS. Nguyễn Thị Nhung, người đã trực tiếp hướng dẫn và tận tình chỉ bảo em trong suốt quá trình thực hiện đồ án. Cô đã dành nhiều thời gian để định hướng nghiên cứu, góp ý về nội dung cũng như hỗ trợ em giải quyết những khó khăn gặp phải trong quá trình xây dựng và phát triển website. Những ý kiến đóng góp và kinh nghiệm quý báu của cô đã giúp em hoàn thiện đề tài một cách tốt hơn và nâng cao kiến thức chuyên môn của mình.</w:t>
      </w:r>
    </w:p>
    <w:p w14:paraId="17FF1044" w14:textId="77777777" w:rsidR="003825FB" w:rsidRDefault="00000000">
      <w:pPr>
        <w:ind w:firstLine="720"/>
        <w:rPr>
          <w:rFonts w:cs="Times New Roman"/>
          <w:szCs w:val="28"/>
          <w:lang w:val="vi-VN"/>
        </w:rPr>
      </w:pPr>
      <w:r>
        <w:rPr>
          <w:rFonts w:cs="Times New Roman"/>
          <w:szCs w:val="28"/>
          <w:lang w:val="vi-VN"/>
        </w:rPr>
        <w:t>Em cũng xin gửi lời cảm ơn chân thành đến quý thầy cô trong Trường Công nghệ Thông tin và Truyền thông đã tận tình giảng dạy và truyền đạt cho em những kiến thức nền tảng trong suốt thời gian học tập tại trường. Những kiến thức đó chính là cơ sở quan trọng giúp em có thể vận dụng vào quá trình hoàn thành đồ án tốt nghiệp ngày hôm nay.</w:t>
      </w:r>
    </w:p>
    <w:p w14:paraId="2F1FB262" w14:textId="77777777" w:rsidR="003825FB" w:rsidRDefault="00000000">
      <w:pPr>
        <w:ind w:firstLine="720"/>
        <w:rPr>
          <w:rFonts w:cs="Times New Roman"/>
          <w:szCs w:val="28"/>
          <w:lang w:val="vi-VN"/>
        </w:rPr>
      </w:pPr>
      <w:r>
        <w:rPr>
          <w:rFonts w:eastAsia="Times New Roman"/>
          <w:sz w:val="26"/>
          <w:szCs w:val="26"/>
        </w:rPr>
        <w:t xml:space="preserve">Cuối cùng, </w:t>
      </w:r>
      <w:r>
        <w:rPr>
          <w:rFonts w:eastAsia="Times New Roman"/>
          <w:sz w:val="26"/>
          <w:szCs w:val="26"/>
          <w:lang w:val="vi-VN"/>
        </w:rPr>
        <w:t>e</w:t>
      </w:r>
      <w:r>
        <w:rPr>
          <w:rFonts w:eastAsia="SimSun" w:cs="Times New Roman"/>
          <w:szCs w:val="28"/>
        </w:rPr>
        <w:t>m rất mong nhận được những ý kiến đóng góp và nhận xét quý báu từ quý thầy cô. Những góp ý đó sẽ là cơ sở quan trọng giúp em tiếp tục nâng cao kiến thức và kỹ năng của bản thân trong tương la</w:t>
      </w:r>
      <w:r>
        <w:rPr>
          <w:rFonts w:eastAsia="SimSun" w:cs="Times New Roman"/>
          <w:szCs w:val="28"/>
          <w:lang w:val="vi-VN"/>
        </w:rPr>
        <w:t>i.</w:t>
      </w:r>
    </w:p>
    <w:p w14:paraId="6E0B1D7C" w14:textId="77777777" w:rsidR="003825FB" w:rsidRDefault="00000000">
      <w:pPr>
        <w:ind w:left="4320" w:firstLine="720"/>
        <w:rPr>
          <w:rFonts w:cs="Times New Roman"/>
          <w:i/>
          <w:iCs/>
          <w:szCs w:val="28"/>
          <w:lang w:val="vi-VN"/>
        </w:rPr>
      </w:pPr>
      <w:r>
        <w:rPr>
          <w:rFonts w:cs="Times New Roman"/>
          <w:i/>
          <w:iCs/>
          <w:szCs w:val="28"/>
          <w:lang w:val="vi-VN"/>
        </w:rPr>
        <w:t>Em xin chân thành cảm ơn!</w:t>
      </w:r>
    </w:p>
    <w:p w14:paraId="3B770D9E" w14:textId="77777777" w:rsidR="003825FB" w:rsidRDefault="00000000">
      <w:pPr>
        <w:ind w:firstLine="0"/>
        <w:rPr>
          <w:lang w:val="vi-VN"/>
        </w:rPr>
      </w:pPr>
      <w:r>
        <w:rPr>
          <w:rFonts w:cs="Times New Roman"/>
          <w:szCs w:val="28"/>
          <w:lang w:val="vi-VN"/>
        </w:rPr>
        <w:tab/>
      </w:r>
      <w:r>
        <w:rPr>
          <w:rFonts w:cs="Times New Roman"/>
          <w:szCs w:val="28"/>
          <w:lang w:val="vi-VN"/>
        </w:rPr>
        <w:tab/>
      </w:r>
      <w:r>
        <w:rPr>
          <w:rFonts w:cs="Times New Roman"/>
          <w:szCs w:val="28"/>
          <w:lang w:val="vi-VN"/>
        </w:rPr>
        <w:tab/>
      </w:r>
      <w:r>
        <w:rPr>
          <w:rFonts w:cs="Times New Roman"/>
          <w:szCs w:val="28"/>
          <w:lang w:val="vi-VN"/>
        </w:rPr>
        <w:tab/>
      </w:r>
      <w:r>
        <w:rPr>
          <w:rFonts w:cs="Times New Roman"/>
          <w:szCs w:val="28"/>
          <w:lang w:val="vi-VN"/>
        </w:rPr>
        <w:tab/>
      </w:r>
      <w:r>
        <w:rPr>
          <w:rFonts w:cs="Times New Roman"/>
          <w:szCs w:val="28"/>
          <w:lang w:val="vi-VN"/>
        </w:rPr>
        <w:tab/>
      </w:r>
    </w:p>
    <w:p w14:paraId="61522BB5" w14:textId="77777777" w:rsidR="003825FB" w:rsidRDefault="003825FB"/>
    <w:p w14:paraId="28639945" w14:textId="77777777" w:rsidR="003825FB" w:rsidRDefault="003825FB"/>
    <w:p w14:paraId="0FFBAFBB" w14:textId="77777777" w:rsidR="003825FB" w:rsidRDefault="003825FB"/>
    <w:p w14:paraId="45914D3C" w14:textId="77777777" w:rsidR="003825FB" w:rsidRDefault="003825FB"/>
    <w:p w14:paraId="724CC864" w14:textId="77777777" w:rsidR="003825FB" w:rsidRDefault="003825FB"/>
    <w:sdt>
      <w:sdtPr>
        <w:rPr>
          <w:rFonts w:cstheme="minorBidi"/>
          <w:b w:val="0"/>
          <w:bCs w:val="0"/>
          <w:szCs w:val="22"/>
          <w:lang w:val="en-US"/>
        </w:rPr>
        <w:id w:val="-1601178086"/>
        <w:docPartObj>
          <w:docPartGallery w:val="Table of Contents"/>
          <w:docPartUnique/>
        </w:docPartObj>
      </w:sdtPr>
      <w:sdtEndPr>
        <w:rPr>
          <w:b/>
          <w:bCs/>
        </w:rPr>
      </w:sdtEndPr>
      <w:sdtContent>
        <w:p w14:paraId="06B09D1E" w14:textId="77777777" w:rsidR="003825FB" w:rsidRDefault="00000000">
          <w:pPr>
            <w:pStyle w:val="u1"/>
          </w:pPr>
          <w:r>
            <w:t>MỤC LỤC</w:t>
          </w:r>
        </w:p>
        <w:p w14:paraId="408833E2" w14:textId="7C842EA3"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30636880" w:history="1">
            <w:r>
              <w:rPr>
                <w:rStyle w:val="Siuktni"/>
                <w:noProof/>
              </w:rPr>
              <w:t>LỜI CẢM ƠN</w:t>
            </w:r>
            <w:r>
              <w:rPr>
                <w:noProof/>
              </w:rPr>
              <w:tab/>
            </w:r>
            <w:r>
              <w:rPr>
                <w:noProof/>
              </w:rPr>
              <w:fldChar w:fldCharType="begin"/>
            </w:r>
            <w:r>
              <w:rPr>
                <w:noProof/>
              </w:rPr>
              <w:instrText xml:space="preserve"> PAGEREF _Toc230636880 \h </w:instrText>
            </w:r>
            <w:r>
              <w:rPr>
                <w:noProof/>
              </w:rPr>
            </w:r>
            <w:r>
              <w:rPr>
                <w:noProof/>
              </w:rPr>
              <w:fldChar w:fldCharType="separate"/>
            </w:r>
            <w:r w:rsidR="00452863">
              <w:rPr>
                <w:noProof/>
              </w:rPr>
              <w:t>1</w:t>
            </w:r>
            <w:r>
              <w:rPr>
                <w:noProof/>
              </w:rPr>
              <w:fldChar w:fldCharType="end"/>
            </w:r>
          </w:hyperlink>
        </w:p>
        <w:p w14:paraId="443B307B" w14:textId="76950389"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82" w:history="1">
            <w:r>
              <w:rPr>
                <w:rStyle w:val="Siuktni"/>
                <w:noProof/>
              </w:rPr>
              <w:t>DANH MỤC HÌNH ẢNH</w:t>
            </w:r>
            <w:r>
              <w:rPr>
                <w:noProof/>
              </w:rPr>
              <w:tab/>
            </w:r>
            <w:r>
              <w:rPr>
                <w:noProof/>
              </w:rPr>
              <w:fldChar w:fldCharType="begin"/>
            </w:r>
            <w:r>
              <w:rPr>
                <w:noProof/>
              </w:rPr>
              <w:instrText xml:space="preserve"> PAGEREF _Toc230636882 \h </w:instrText>
            </w:r>
            <w:r>
              <w:rPr>
                <w:noProof/>
              </w:rPr>
            </w:r>
            <w:r>
              <w:rPr>
                <w:noProof/>
              </w:rPr>
              <w:fldChar w:fldCharType="separate"/>
            </w:r>
            <w:r w:rsidR="00452863">
              <w:rPr>
                <w:noProof/>
              </w:rPr>
              <w:t>5</w:t>
            </w:r>
            <w:r>
              <w:rPr>
                <w:noProof/>
              </w:rPr>
              <w:fldChar w:fldCharType="end"/>
            </w:r>
          </w:hyperlink>
        </w:p>
        <w:p w14:paraId="2DBFAE2F" w14:textId="47C9746F"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83" w:history="1">
            <w:r>
              <w:rPr>
                <w:rStyle w:val="Siuktni"/>
                <w:noProof/>
              </w:rPr>
              <w:t>DANH MỤC BẢNG BIỂU</w:t>
            </w:r>
            <w:r>
              <w:rPr>
                <w:noProof/>
              </w:rPr>
              <w:tab/>
            </w:r>
            <w:r>
              <w:rPr>
                <w:noProof/>
              </w:rPr>
              <w:fldChar w:fldCharType="begin"/>
            </w:r>
            <w:r>
              <w:rPr>
                <w:noProof/>
              </w:rPr>
              <w:instrText xml:space="preserve"> PAGEREF _Toc230636883 \h </w:instrText>
            </w:r>
            <w:r>
              <w:rPr>
                <w:noProof/>
              </w:rPr>
            </w:r>
            <w:r>
              <w:rPr>
                <w:noProof/>
              </w:rPr>
              <w:fldChar w:fldCharType="separate"/>
            </w:r>
            <w:r w:rsidR="00452863">
              <w:rPr>
                <w:noProof/>
              </w:rPr>
              <w:t>6</w:t>
            </w:r>
            <w:r>
              <w:rPr>
                <w:noProof/>
              </w:rPr>
              <w:fldChar w:fldCharType="end"/>
            </w:r>
          </w:hyperlink>
        </w:p>
        <w:p w14:paraId="2D8A1033" w14:textId="787A2301"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84" w:history="1">
            <w:r>
              <w:rPr>
                <w:rStyle w:val="Siuktni"/>
                <w:noProof/>
                <w:lang w:val="vi-VN"/>
              </w:rPr>
              <w:t>DANH MỤC CÁC THUẬT NGỮ, KÝ HIỆU VIẾT TẮT</w:t>
            </w:r>
            <w:r>
              <w:rPr>
                <w:noProof/>
              </w:rPr>
              <w:tab/>
            </w:r>
            <w:r>
              <w:rPr>
                <w:noProof/>
              </w:rPr>
              <w:fldChar w:fldCharType="begin"/>
            </w:r>
            <w:r>
              <w:rPr>
                <w:noProof/>
              </w:rPr>
              <w:instrText xml:space="preserve"> PAGEREF _Toc230636884 \h </w:instrText>
            </w:r>
            <w:r>
              <w:rPr>
                <w:noProof/>
              </w:rPr>
            </w:r>
            <w:r>
              <w:rPr>
                <w:noProof/>
              </w:rPr>
              <w:fldChar w:fldCharType="separate"/>
            </w:r>
            <w:r w:rsidR="00452863">
              <w:rPr>
                <w:noProof/>
              </w:rPr>
              <w:t>7</w:t>
            </w:r>
            <w:r>
              <w:rPr>
                <w:noProof/>
              </w:rPr>
              <w:fldChar w:fldCharType="end"/>
            </w:r>
          </w:hyperlink>
        </w:p>
        <w:p w14:paraId="249C472D" w14:textId="4380730A"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85" w:history="1">
            <w:r>
              <w:rPr>
                <w:rStyle w:val="Siuktni"/>
                <w:noProof/>
              </w:rPr>
              <w:t>MỞ ĐẦU</w:t>
            </w:r>
            <w:r>
              <w:rPr>
                <w:noProof/>
              </w:rPr>
              <w:tab/>
            </w:r>
            <w:r>
              <w:rPr>
                <w:noProof/>
              </w:rPr>
              <w:fldChar w:fldCharType="begin"/>
            </w:r>
            <w:r>
              <w:rPr>
                <w:noProof/>
              </w:rPr>
              <w:instrText xml:space="preserve"> PAGEREF _Toc230636885 \h </w:instrText>
            </w:r>
            <w:r>
              <w:rPr>
                <w:noProof/>
              </w:rPr>
            </w:r>
            <w:r>
              <w:rPr>
                <w:noProof/>
              </w:rPr>
              <w:fldChar w:fldCharType="separate"/>
            </w:r>
            <w:r w:rsidR="00452863">
              <w:rPr>
                <w:noProof/>
              </w:rPr>
              <w:t>1</w:t>
            </w:r>
            <w:r>
              <w:rPr>
                <w:noProof/>
              </w:rPr>
              <w:fldChar w:fldCharType="end"/>
            </w:r>
          </w:hyperlink>
        </w:p>
        <w:p w14:paraId="1A634A3D" w14:textId="3415AA88"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86" w:history="1">
            <w:r>
              <w:rPr>
                <w:rStyle w:val="Siuktni"/>
                <w:noProof/>
              </w:rPr>
              <w:t>1. Lý do chọn đề tài</w:t>
            </w:r>
            <w:r>
              <w:rPr>
                <w:noProof/>
              </w:rPr>
              <w:tab/>
            </w:r>
            <w:r>
              <w:rPr>
                <w:noProof/>
              </w:rPr>
              <w:fldChar w:fldCharType="begin"/>
            </w:r>
            <w:r>
              <w:rPr>
                <w:noProof/>
              </w:rPr>
              <w:instrText xml:space="preserve"> PAGEREF _Toc230636886 \h </w:instrText>
            </w:r>
            <w:r>
              <w:rPr>
                <w:noProof/>
              </w:rPr>
            </w:r>
            <w:r>
              <w:rPr>
                <w:noProof/>
              </w:rPr>
              <w:fldChar w:fldCharType="separate"/>
            </w:r>
            <w:r w:rsidR="00452863">
              <w:rPr>
                <w:noProof/>
              </w:rPr>
              <w:t>1</w:t>
            </w:r>
            <w:r>
              <w:rPr>
                <w:noProof/>
              </w:rPr>
              <w:fldChar w:fldCharType="end"/>
            </w:r>
          </w:hyperlink>
        </w:p>
        <w:p w14:paraId="6E23C52C" w14:textId="1CB47F7A"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87" w:history="1">
            <w:r>
              <w:rPr>
                <w:rStyle w:val="Siuktni"/>
                <w:noProof/>
              </w:rPr>
              <w:t>2. Mục tiêu nghiên cứu</w:t>
            </w:r>
            <w:r>
              <w:rPr>
                <w:noProof/>
              </w:rPr>
              <w:tab/>
            </w:r>
            <w:r>
              <w:rPr>
                <w:noProof/>
              </w:rPr>
              <w:fldChar w:fldCharType="begin"/>
            </w:r>
            <w:r>
              <w:rPr>
                <w:noProof/>
              </w:rPr>
              <w:instrText xml:space="preserve"> PAGEREF _Toc230636887 \h </w:instrText>
            </w:r>
            <w:r>
              <w:rPr>
                <w:noProof/>
              </w:rPr>
            </w:r>
            <w:r>
              <w:rPr>
                <w:noProof/>
              </w:rPr>
              <w:fldChar w:fldCharType="separate"/>
            </w:r>
            <w:r w:rsidR="00452863">
              <w:rPr>
                <w:noProof/>
              </w:rPr>
              <w:t>1</w:t>
            </w:r>
            <w:r>
              <w:rPr>
                <w:noProof/>
              </w:rPr>
              <w:fldChar w:fldCharType="end"/>
            </w:r>
          </w:hyperlink>
        </w:p>
        <w:p w14:paraId="6D501FF8" w14:textId="1E37269B"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88" w:history="1">
            <w:r>
              <w:rPr>
                <w:rStyle w:val="Siuktni"/>
                <w:noProof/>
              </w:rPr>
              <w:t>3. Đối tượng và phạm vi nghiên cứu</w:t>
            </w:r>
            <w:r>
              <w:rPr>
                <w:noProof/>
              </w:rPr>
              <w:tab/>
            </w:r>
            <w:r>
              <w:rPr>
                <w:noProof/>
              </w:rPr>
              <w:fldChar w:fldCharType="begin"/>
            </w:r>
            <w:r>
              <w:rPr>
                <w:noProof/>
              </w:rPr>
              <w:instrText xml:space="preserve"> PAGEREF _Toc230636888 \h </w:instrText>
            </w:r>
            <w:r>
              <w:rPr>
                <w:noProof/>
              </w:rPr>
            </w:r>
            <w:r>
              <w:rPr>
                <w:noProof/>
              </w:rPr>
              <w:fldChar w:fldCharType="separate"/>
            </w:r>
            <w:r w:rsidR="00452863">
              <w:rPr>
                <w:noProof/>
              </w:rPr>
              <w:t>2</w:t>
            </w:r>
            <w:r>
              <w:rPr>
                <w:noProof/>
              </w:rPr>
              <w:fldChar w:fldCharType="end"/>
            </w:r>
          </w:hyperlink>
        </w:p>
        <w:p w14:paraId="35E75804" w14:textId="1B2D6CBD"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89" w:history="1">
            <w:r>
              <w:rPr>
                <w:rStyle w:val="Siuktni"/>
                <w:noProof/>
              </w:rPr>
              <w:t>4. Ý nghĩa khoa học và thực tiễn</w:t>
            </w:r>
            <w:r>
              <w:rPr>
                <w:noProof/>
              </w:rPr>
              <w:tab/>
            </w:r>
            <w:r>
              <w:rPr>
                <w:noProof/>
              </w:rPr>
              <w:fldChar w:fldCharType="begin"/>
            </w:r>
            <w:r>
              <w:rPr>
                <w:noProof/>
              </w:rPr>
              <w:instrText xml:space="preserve"> PAGEREF _Toc230636889 \h </w:instrText>
            </w:r>
            <w:r>
              <w:rPr>
                <w:noProof/>
              </w:rPr>
            </w:r>
            <w:r>
              <w:rPr>
                <w:noProof/>
              </w:rPr>
              <w:fldChar w:fldCharType="separate"/>
            </w:r>
            <w:r w:rsidR="00452863">
              <w:rPr>
                <w:noProof/>
              </w:rPr>
              <w:t>4</w:t>
            </w:r>
            <w:r>
              <w:rPr>
                <w:noProof/>
              </w:rPr>
              <w:fldChar w:fldCharType="end"/>
            </w:r>
          </w:hyperlink>
        </w:p>
        <w:p w14:paraId="07287317" w14:textId="07145E6B"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90" w:history="1">
            <w:r>
              <w:rPr>
                <w:rStyle w:val="Siuktni"/>
                <w:noProof/>
              </w:rPr>
              <w:t>5. Cấu trúc báo cáo</w:t>
            </w:r>
            <w:r>
              <w:rPr>
                <w:noProof/>
              </w:rPr>
              <w:tab/>
            </w:r>
            <w:r>
              <w:rPr>
                <w:noProof/>
              </w:rPr>
              <w:fldChar w:fldCharType="begin"/>
            </w:r>
            <w:r>
              <w:rPr>
                <w:noProof/>
              </w:rPr>
              <w:instrText xml:space="preserve"> PAGEREF _Toc230636890 \h </w:instrText>
            </w:r>
            <w:r>
              <w:rPr>
                <w:noProof/>
              </w:rPr>
            </w:r>
            <w:r>
              <w:rPr>
                <w:noProof/>
              </w:rPr>
              <w:fldChar w:fldCharType="separate"/>
            </w:r>
            <w:r w:rsidR="00452863">
              <w:rPr>
                <w:noProof/>
              </w:rPr>
              <w:t>5</w:t>
            </w:r>
            <w:r>
              <w:rPr>
                <w:noProof/>
              </w:rPr>
              <w:fldChar w:fldCharType="end"/>
            </w:r>
          </w:hyperlink>
        </w:p>
        <w:p w14:paraId="35D3E078" w14:textId="75826339"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91" w:history="1">
            <w:r>
              <w:rPr>
                <w:rStyle w:val="Siuktni"/>
                <w:noProof/>
              </w:rPr>
              <w:t>CHƯƠNG 1. CƠ SỞ LÝ THUYẾT</w:t>
            </w:r>
            <w:r>
              <w:rPr>
                <w:noProof/>
              </w:rPr>
              <w:tab/>
            </w:r>
            <w:r>
              <w:rPr>
                <w:noProof/>
              </w:rPr>
              <w:fldChar w:fldCharType="begin"/>
            </w:r>
            <w:r>
              <w:rPr>
                <w:noProof/>
              </w:rPr>
              <w:instrText xml:space="preserve"> PAGEREF _Toc230636891 \h </w:instrText>
            </w:r>
            <w:r>
              <w:rPr>
                <w:noProof/>
              </w:rPr>
            </w:r>
            <w:r>
              <w:rPr>
                <w:noProof/>
              </w:rPr>
              <w:fldChar w:fldCharType="separate"/>
            </w:r>
            <w:r w:rsidR="00452863">
              <w:rPr>
                <w:noProof/>
              </w:rPr>
              <w:t>7</w:t>
            </w:r>
            <w:r>
              <w:rPr>
                <w:noProof/>
              </w:rPr>
              <w:fldChar w:fldCharType="end"/>
            </w:r>
          </w:hyperlink>
        </w:p>
        <w:p w14:paraId="1C572E64" w14:textId="04A2BFAD"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92" w:history="1">
            <w:r>
              <w:rPr>
                <w:rStyle w:val="Siuktni"/>
                <w:noProof/>
              </w:rPr>
              <w:t>1.1. Giới thiệu chung về dự án phát triển</w:t>
            </w:r>
            <w:r>
              <w:rPr>
                <w:noProof/>
              </w:rPr>
              <w:tab/>
            </w:r>
            <w:r>
              <w:rPr>
                <w:noProof/>
              </w:rPr>
              <w:fldChar w:fldCharType="begin"/>
            </w:r>
            <w:r>
              <w:rPr>
                <w:noProof/>
              </w:rPr>
              <w:instrText xml:space="preserve"> PAGEREF _Toc230636892 \h </w:instrText>
            </w:r>
            <w:r>
              <w:rPr>
                <w:noProof/>
              </w:rPr>
            </w:r>
            <w:r>
              <w:rPr>
                <w:noProof/>
              </w:rPr>
              <w:fldChar w:fldCharType="separate"/>
            </w:r>
            <w:r w:rsidR="00452863">
              <w:rPr>
                <w:noProof/>
              </w:rPr>
              <w:t>7</w:t>
            </w:r>
            <w:r>
              <w:rPr>
                <w:noProof/>
              </w:rPr>
              <w:fldChar w:fldCharType="end"/>
            </w:r>
          </w:hyperlink>
        </w:p>
        <w:p w14:paraId="579B8127" w14:textId="7F7B7B05"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93" w:history="1">
            <w:r>
              <w:rPr>
                <w:rStyle w:val="Siuktni"/>
                <w:noProof/>
              </w:rPr>
              <w:t>1.2. Giới thiệu ngôn ngữ và công cụ sử dụng</w:t>
            </w:r>
            <w:r>
              <w:rPr>
                <w:noProof/>
              </w:rPr>
              <w:tab/>
            </w:r>
            <w:r>
              <w:rPr>
                <w:noProof/>
              </w:rPr>
              <w:fldChar w:fldCharType="begin"/>
            </w:r>
            <w:r>
              <w:rPr>
                <w:noProof/>
              </w:rPr>
              <w:instrText xml:space="preserve"> PAGEREF _Toc230636893 \h </w:instrText>
            </w:r>
            <w:r>
              <w:rPr>
                <w:noProof/>
              </w:rPr>
            </w:r>
            <w:r>
              <w:rPr>
                <w:noProof/>
              </w:rPr>
              <w:fldChar w:fldCharType="separate"/>
            </w:r>
            <w:r w:rsidR="00452863">
              <w:rPr>
                <w:noProof/>
              </w:rPr>
              <w:t>7</w:t>
            </w:r>
            <w:r>
              <w:rPr>
                <w:noProof/>
              </w:rPr>
              <w:fldChar w:fldCharType="end"/>
            </w:r>
          </w:hyperlink>
        </w:p>
        <w:p w14:paraId="03B6924F" w14:textId="7F40B0B7"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894" w:history="1">
            <w:r>
              <w:rPr>
                <w:rStyle w:val="Siuktni"/>
                <w:noProof/>
              </w:rPr>
              <w:t>CHƯƠNG 2. MÔ TẢ BÀI TOÁN VÀ PHÂN TÍCH THIẾT KẾ HỆ THỐNG</w:t>
            </w:r>
            <w:r>
              <w:rPr>
                <w:noProof/>
              </w:rPr>
              <w:tab/>
            </w:r>
            <w:r>
              <w:rPr>
                <w:noProof/>
              </w:rPr>
              <w:fldChar w:fldCharType="begin"/>
            </w:r>
            <w:r>
              <w:rPr>
                <w:noProof/>
              </w:rPr>
              <w:instrText xml:space="preserve"> PAGEREF _Toc230636894 \h </w:instrText>
            </w:r>
            <w:r>
              <w:rPr>
                <w:noProof/>
              </w:rPr>
            </w:r>
            <w:r>
              <w:rPr>
                <w:noProof/>
              </w:rPr>
              <w:fldChar w:fldCharType="separate"/>
            </w:r>
            <w:r w:rsidR="00452863">
              <w:rPr>
                <w:noProof/>
              </w:rPr>
              <w:t>13</w:t>
            </w:r>
            <w:r>
              <w:rPr>
                <w:noProof/>
              </w:rPr>
              <w:fldChar w:fldCharType="end"/>
            </w:r>
          </w:hyperlink>
        </w:p>
        <w:p w14:paraId="0E178BB6" w14:textId="76224587"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95" w:history="1">
            <w:r>
              <w:rPr>
                <w:rStyle w:val="Siuktni"/>
                <w:noProof/>
              </w:rPr>
              <w:t>2.1. Mô tả bài toán</w:t>
            </w:r>
            <w:r>
              <w:rPr>
                <w:noProof/>
              </w:rPr>
              <w:tab/>
            </w:r>
            <w:r>
              <w:rPr>
                <w:noProof/>
              </w:rPr>
              <w:fldChar w:fldCharType="begin"/>
            </w:r>
            <w:r>
              <w:rPr>
                <w:noProof/>
              </w:rPr>
              <w:instrText xml:space="preserve"> PAGEREF _Toc230636895 \h </w:instrText>
            </w:r>
            <w:r>
              <w:rPr>
                <w:noProof/>
              </w:rPr>
            </w:r>
            <w:r>
              <w:rPr>
                <w:noProof/>
              </w:rPr>
              <w:fldChar w:fldCharType="separate"/>
            </w:r>
            <w:r w:rsidR="00452863">
              <w:rPr>
                <w:noProof/>
              </w:rPr>
              <w:t>13</w:t>
            </w:r>
            <w:r>
              <w:rPr>
                <w:noProof/>
              </w:rPr>
              <w:fldChar w:fldCharType="end"/>
            </w:r>
          </w:hyperlink>
        </w:p>
        <w:p w14:paraId="385782A2" w14:textId="69968EBE"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896" w:history="1">
            <w:r>
              <w:rPr>
                <w:rStyle w:val="Siuktni"/>
                <w:noProof/>
              </w:rPr>
              <w:t>2.2. Khảo sát và phân tích thiết kế hệ thống</w:t>
            </w:r>
            <w:r>
              <w:rPr>
                <w:noProof/>
              </w:rPr>
              <w:tab/>
            </w:r>
            <w:r>
              <w:rPr>
                <w:noProof/>
              </w:rPr>
              <w:fldChar w:fldCharType="begin"/>
            </w:r>
            <w:r>
              <w:rPr>
                <w:noProof/>
              </w:rPr>
              <w:instrText xml:space="preserve"> PAGEREF _Toc230636896 \h </w:instrText>
            </w:r>
            <w:r>
              <w:rPr>
                <w:noProof/>
              </w:rPr>
            </w:r>
            <w:r>
              <w:rPr>
                <w:noProof/>
              </w:rPr>
              <w:fldChar w:fldCharType="separate"/>
            </w:r>
            <w:r w:rsidR="00452863">
              <w:rPr>
                <w:noProof/>
              </w:rPr>
              <w:t>14</w:t>
            </w:r>
            <w:r>
              <w:rPr>
                <w:noProof/>
              </w:rPr>
              <w:fldChar w:fldCharType="end"/>
            </w:r>
          </w:hyperlink>
        </w:p>
        <w:p w14:paraId="103B5F90" w14:textId="1C28CF4B"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897" w:history="1">
            <w:r>
              <w:rPr>
                <w:rStyle w:val="Siuktni"/>
                <w:noProof/>
              </w:rPr>
              <w:t>2.2.1. Khảo sát hệ thống</w:t>
            </w:r>
            <w:r>
              <w:rPr>
                <w:noProof/>
              </w:rPr>
              <w:tab/>
            </w:r>
            <w:r>
              <w:rPr>
                <w:noProof/>
              </w:rPr>
              <w:fldChar w:fldCharType="begin"/>
            </w:r>
            <w:r>
              <w:rPr>
                <w:noProof/>
              </w:rPr>
              <w:instrText xml:space="preserve"> PAGEREF _Toc230636897 \h </w:instrText>
            </w:r>
            <w:r>
              <w:rPr>
                <w:noProof/>
              </w:rPr>
            </w:r>
            <w:r>
              <w:rPr>
                <w:noProof/>
              </w:rPr>
              <w:fldChar w:fldCharType="separate"/>
            </w:r>
            <w:r w:rsidR="00452863">
              <w:rPr>
                <w:noProof/>
              </w:rPr>
              <w:t>14</w:t>
            </w:r>
            <w:r>
              <w:rPr>
                <w:noProof/>
              </w:rPr>
              <w:fldChar w:fldCharType="end"/>
            </w:r>
          </w:hyperlink>
        </w:p>
        <w:p w14:paraId="50CDE191" w14:textId="32E46D81"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898" w:history="1">
            <w:r>
              <w:rPr>
                <w:rStyle w:val="Siuktni"/>
                <w:noProof/>
              </w:rPr>
              <w:t>2.2.2. Yêu cầu chức năng</w:t>
            </w:r>
            <w:r>
              <w:rPr>
                <w:noProof/>
              </w:rPr>
              <w:tab/>
            </w:r>
            <w:r>
              <w:rPr>
                <w:noProof/>
              </w:rPr>
              <w:fldChar w:fldCharType="begin"/>
            </w:r>
            <w:r>
              <w:rPr>
                <w:noProof/>
              </w:rPr>
              <w:instrText xml:space="preserve"> PAGEREF _Toc230636898 \h </w:instrText>
            </w:r>
            <w:r>
              <w:rPr>
                <w:noProof/>
              </w:rPr>
            </w:r>
            <w:r>
              <w:rPr>
                <w:noProof/>
              </w:rPr>
              <w:fldChar w:fldCharType="separate"/>
            </w:r>
            <w:r w:rsidR="00452863">
              <w:rPr>
                <w:noProof/>
              </w:rPr>
              <w:t>16</w:t>
            </w:r>
            <w:r>
              <w:rPr>
                <w:noProof/>
              </w:rPr>
              <w:fldChar w:fldCharType="end"/>
            </w:r>
          </w:hyperlink>
        </w:p>
        <w:p w14:paraId="055351BE" w14:textId="26855856"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899" w:history="1">
            <w:r>
              <w:rPr>
                <w:rStyle w:val="Siuktni"/>
                <w:noProof/>
              </w:rPr>
              <w:t>2.2.3. Yêu cầu phi chức năng</w:t>
            </w:r>
            <w:r>
              <w:rPr>
                <w:noProof/>
              </w:rPr>
              <w:tab/>
            </w:r>
            <w:r>
              <w:rPr>
                <w:noProof/>
              </w:rPr>
              <w:fldChar w:fldCharType="begin"/>
            </w:r>
            <w:r>
              <w:rPr>
                <w:noProof/>
              </w:rPr>
              <w:instrText xml:space="preserve"> PAGEREF _Toc230636899 \h </w:instrText>
            </w:r>
            <w:r>
              <w:rPr>
                <w:noProof/>
              </w:rPr>
            </w:r>
            <w:r>
              <w:rPr>
                <w:noProof/>
              </w:rPr>
              <w:fldChar w:fldCharType="separate"/>
            </w:r>
            <w:r w:rsidR="00452863">
              <w:rPr>
                <w:noProof/>
              </w:rPr>
              <w:t>18</w:t>
            </w:r>
            <w:r>
              <w:rPr>
                <w:noProof/>
              </w:rPr>
              <w:fldChar w:fldCharType="end"/>
            </w:r>
          </w:hyperlink>
        </w:p>
        <w:p w14:paraId="6873A63C" w14:textId="1AFFCAC5"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0" w:history="1">
            <w:r>
              <w:rPr>
                <w:rStyle w:val="Siuktni"/>
                <w:noProof/>
              </w:rPr>
              <w:t>2.2.4. Mô hình hóa chức năng</w:t>
            </w:r>
            <w:r>
              <w:rPr>
                <w:noProof/>
              </w:rPr>
              <w:tab/>
            </w:r>
            <w:r>
              <w:rPr>
                <w:noProof/>
              </w:rPr>
              <w:fldChar w:fldCharType="begin"/>
            </w:r>
            <w:r>
              <w:rPr>
                <w:noProof/>
              </w:rPr>
              <w:instrText xml:space="preserve"> PAGEREF _Toc230636900 \h </w:instrText>
            </w:r>
            <w:r>
              <w:rPr>
                <w:noProof/>
              </w:rPr>
            </w:r>
            <w:r>
              <w:rPr>
                <w:noProof/>
              </w:rPr>
              <w:fldChar w:fldCharType="separate"/>
            </w:r>
            <w:r w:rsidR="00452863">
              <w:rPr>
                <w:noProof/>
              </w:rPr>
              <w:t>18</w:t>
            </w:r>
            <w:r>
              <w:rPr>
                <w:noProof/>
              </w:rPr>
              <w:fldChar w:fldCharType="end"/>
            </w:r>
          </w:hyperlink>
        </w:p>
        <w:p w14:paraId="37BD3F30" w14:textId="039E2F73"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01" w:history="1">
            <w:r>
              <w:rPr>
                <w:rStyle w:val="Siuktni"/>
                <w:noProof/>
              </w:rPr>
              <w:t>2.3. Các yêu cầu chức năng</w:t>
            </w:r>
            <w:r>
              <w:rPr>
                <w:noProof/>
              </w:rPr>
              <w:tab/>
            </w:r>
            <w:r>
              <w:rPr>
                <w:noProof/>
              </w:rPr>
              <w:fldChar w:fldCharType="begin"/>
            </w:r>
            <w:r>
              <w:rPr>
                <w:noProof/>
              </w:rPr>
              <w:instrText xml:space="preserve"> PAGEREF _Toc230636901 \h </w:instrText>
            </w:r>
            <w:r>
              <w:rPr>
                <w:noProof/>
              </w:rPr>
            </w:r>
            <w:r>
              <w:rPr>
                <w:noProof/>
              </w:rPr>
              <w:fldChar w:fldCharType="separate"/>
            </w:r>
            <w:r w:rsidR="00452863">
              <w:rPr>
                <w:noProof/>
              </w:rPr>
              <w:t>19</w:t>
            </w:r>
            <w:r>
              <w:rPr>
                <w:noProof/>
              </w:rPr>
              <w:fldChar w:fldCharType="end"/>
            </w:r>
          </w:hyperlink>
        </w:p>
        <w:p w14:paraId="722DE3C9" w14:textId="1805A166"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2" w:history="1">
            <w:r>
              <w:rPr>
                <w:rStyle w:val="Siuktni"/>
                <w:noProof/>
              </w:rPr>
              <w:t>2.3.1. Use Case Tìm kiếm khách sạn</w:t>
            </w:r>
            <w:r>
              <w:rPr>
                <w:noProof/>
              </w:rPr>
              <w:tab/>
            </w:r>
            <w:r>
              <w:rPr>
                <w:noProof/>
              </w:rPr>
              <w:fldChar w:fldCharType="begin"/>
            </w:r>
            <w:r>
              <w:rPr>
                <w:noProof/>
              </w:rPr>
              <w:instrText xml:space="preserve"> PAGEREF _Toc230636902 \h </w:instrText>
            </w:r>
            <w:r>
              <w:rPr>
                <w:noProof/>
              </w:rPr>
            </w:r>
            <w:r>
              <w:rPr>
                <w:noProof/>
              </w:rPr>
              <w:fldChar w:fldCharType="separate"/>
            </w:r>
            <w:r w:rsidR="00452863">
              <w:rPr>
                <w:noProof/>
              </w:rPr>
              <w:t>19</w:t>
            </w:r>
            <w:r>
              <w:rPr>
                <w:noProof/>
              </w:rPr>
              <w:fldChar w:fldCharType="end"/>
            </w:r>
          </w:hyperlink>
        </w:p>
        <w:p w14:paraId="65887D92" w14:textId="417D2B3D"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3" w:history="1">
            <w:r>
              <w:rPr>
                <w:rStyle w:val="Siuktni"/>
                <w:noProof/>
              </w:rPr>
              <w:t>2.3.2. Use Case Xem chi tiết khách sạn</w:t>
            </w:r>
            <w:r>
              <w:rPr>
                <w:noProof/>
              </w:rPr>
              <w:tab/>
            </w:r>
            <w:r>
              <w:rPr>
                <w:noProof/>
              </w:rPr>
              <w:fldChar w:fldCharType="begin"/>
            </w:r>
            <w:r>
              <w:rPr>
                <w:noProof/>
              </w:rPr>
              <w:instrText xml:space="preserve"> PAGEREF _Toc230636903 \h </w:instrText>
            </w:r>
            <w:r>
              <w:rPr>
                <w:noProof/>
              </w:rPr>
            </w:r>
            <w:r>
              <w:rPr>
                <w:noProof/>
              </w:rPr>
              <w:fldChar w:fldCharType="separate"/>
            </w:r>
            <w:r w:rsidR="00452863">
              <w:rPr>
                <w:noProof/>
              </w:rPr>
              <w:t>21</w:t>
            </w:r>
            <w:r>
              <w:rPr>
                <w:noProof/>
              </w:rPr>
              <w:fldChar w:fldCharType="end"/>
            </w:r>
          </w:hyperlink>
        </w:p>
        <w:p w14:paraId="40462514" w14:textId="1EF4B87A"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4" w:history="1">
            <w:r>
              <w:rPr>
                <w:rStyle w:val="Siuktni"/>
                <w:noProof/>
              </w:rPr>
              <w:t>2.3.3. Use Case Đặt phòng</w:t>
            </w:r>
            <w:r>
              <w:rPr>
                <w:noProof/>
              </w:rPr>
              <w:tab/>
            </w:r>
            <w:r>
              <w:rPr>
                <w:noProof/>
              </w:rPr>
              <w:fldChar w:fldCharType="begin"/>
            </w:r>
            <w:r>
              <w:rPr>
                <w:noProof/>
              </w:rPr>
              <w:instrText xml:space="preserve"> PAGEREF _Toc230636904 \h </w:instrText>
            </w:r>
            <w:r>
              <w:rPr>
                <w:noProof/>
              </w:rPr>
            </w:r>
            <w:r>
              <w:rPr>
                <w:noProof/>
              </w:rPr>
              <w:fldChar w:fldCharType="separate"/>
            </w:r>
            <w:r w:rsidR="00452863">
              <w:rPr>
                <w:noProof/>
              </w:rPr>
              <w:t>22</w:t>
            </w:r>
            <w:r>
              <w:rPr>
                <w:noProof/>
              </w:rPr>
              <w:fldChar w:fldCharType="end"/>
            </w:r>
          </w:hyperlink>
        </w:p>
        <w:p w14:paraId="5E093E57" w14:textId="519C7FEB"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5" w:history="1">
            <w:r>
              <w:rPr>
                <w:rStyle w:val="Siuktni"/>
                <w:noProof/>
              </w:rPr>
              <w:t>2.3.4. Use Case Quản lý loại phòng</w:t>
            </w:r>
            <w:r>
              <w:rPr>
                <w:noProof/>
              </w:rPr>
              <w:tab/>
            </w:r>
            <w:r>
              <w:rPr>
                <w:noProof/>
              </w:rPr>
              <w:fldChar w:fldCharType="begin"/>
            </w:r>
            <w:r>
              <w:rPr>
                <w:noProof/>
              </w:rPr>
              <w:instrText xml:space="preserve"> PAGEREF _Toc230636905 \h </w:instrText>
            </w:r>
            <w:r>
              <w:rPr>
                <w:noProof/>
              </w:rPr>
            </w:r>
            <w:r>
              <w:rPr>
                <w:noProof/>
              </w:rPr>
              <w:fldChar w:fldCharType="separate"/>
            </w:r>
            <w:r w:rsidR="00452863">
              <w:rPr>
                <w:noProof/>
              </w:rPr>
              <w:t>24</w:t>
            </w:r>
            <w:r>
              <w:rPr>
                <w:noProof/>
              </w:rPr>
              <w:fldChar w:fldCharType="end"/>
            </w:r>
          </w:hyperlink>
        </w:p>
        <w:p w14:paraId="23A973C9" w14:textId="7C800F9D"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6" w:history="1">
            <w:r>
              <w:rPr>
                <w:rStyle w:val="Siuktni"/>
                <w:noProof/>
              </w:rPr>
              <w:t>2.3.5. Use Case Quản lý đơn đặt phòng</w:t>
            </w:r>
            <w:r>
              <w:rPr>
                <w:noProof/>
              </w:rPr>
              <w:tab/>
            </w:r>
            <w:r>
              <w:rPr>
                <w:noProof/>
              </w:rPr>
              <w:fldChar w:fldCharType="begin"/>
            </w:r>
            <w:r>
              <w:rPr>
                <w:noProof/>
              </w:rPr>
              <w:instrText xml:space="preserve"> PAGEREF _Toc230636906 \h </w:instrText>
            </w:r>
            <w:r>
              <w:rPr>
                <w:noProof/>
              </w:rPr>
            </w:r>
            <w:r>
              <w:rPr>
                <w:noProof/>
              </w:rPr>
              <w:fldChar w:fldCharType="separate"/>
            </w:r>
            <w:r w:rsidR="00452863">
              <w:rPr>
                <w:noProof/>
              </w:rPr>
              <w:t>28</w:t>
            </w:r>
            <w:r>
              <w:rPr>
                <w:noProof/>
              </w:rPr>
              <w:fldChar w:fldCharType="end"/>
            </w:r>
          </w:hyperlink>
        </w:p>
        <w:p w14:paraId="36CBBA3D" w14:textId="5F90CD14"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07" w:history="1">
            <w:r>
              <w:rPr>
                <w:rStyle w:val="Siuktni"/>
                <w:noProof/>
              </w:rPr>
              <w:t>2.4. Phân tích các Use Case</w:t>
            </w:r>
            <w:r>
              <w:rPr>
                <w:noProof/>
              </w:rPr>
              <w:tab/>
            </w:r>
            <w:r>
              <w:rPr>
                <w:noProof/>
              </w:rPr>
              <w:fldChar w:fldCharType="begin"/>
            </w:r>
            <w:r>
              <w:rPr>
                <w:noProof/>
              </w:rPr>
              <w:instrText xml:space="preserve"> PAGEREF _Toc230636907 \h </w:instrText>
            </w:r>
            <w:r>
              <w:rPr>
                <w:noProof/>
              </w:rPr>
            </w:r>
            <w:r>
              <w:rPr>
                <w:noProof/>
              </w:rPr>
              <w:fldChar w:fldCharType="separate"/>
            </w:r>
            <w:r w:rsidR="00452863">
              <w:rPr>
                <w:noProof/>
              </w:rPr>
              <w:t>30</w:t>
            </w:r>
            <w:r>
              <w:rPr>
                <w:noProof/>
              </w:rPr>
              <w:fldChar w:fldCharType="end"/>
            </w:r>
          </w:hyperlink>
        </w:p>
        <w:p w14:paraId="40B4964B" w14:textId="2FC1A893"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8" w:history="1">
            <w:r>
              <w:rPr>
                <w:rStyle w:val="Siuktni"/>
                <w:noProof/>
              </w:rPr>
              <w:t>2.4.1. Use Case Tìm kiếm khách sạn</w:t>
            </w:r>
            <w:r>
              <w:rPr>
                <w:noProof/>
              </w:rPr>
              <w:tab/>
            </w:r>
            <w:r>
              <w:rPr>
                <w:noProof/>
              </w:rPr>
              <w:fldChar w:fldCharType="begin"/>
            </w:r>
            <w:r>
              <w:rPr>
                <w:noProof/>
              </w:rPr>
              <w:instrText xml:space="preserve"> PAGEREF _Toc230636908 \h </w:instrText>
            </w:r>
            <w:r>
              <w:rPr>
                <w:noProof/>
              </w:rPr>
            </w:r>
            <w:r>
              <w:rPr>
                <w:noProof/>
              </w:rPr>
              <w:fldChar w:fldCharType="separate"/>
            </w:r>
            <w:r w:rsidR="00452863">
              <w:rPr>
                <w:noProof/>
              </w:rPr>
              <w:t>30</w:t>
            </w:r>
            <w:r>
              <w:rPr>
                <w:noProof/>
              </w:rPr>
              <w:fldChar w:fldCharType="end"/>
            </w:r>
          </w:hyperlink>
        </w:p>
        <w:p w14:paraId="6AF696CE" w14:textId="704BCE96"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09" w:history="1">
            <w:r>
              <w:rPr>
                <w:rStyle w:val="Siuktni"/>
                <w:noProof/>
              </w:rPr>
              <w:t>2.4.2. Use Case Xem chi tiết khách sạn</w:t>
            </w:r>
            <w:r>
              <w:rPr>
                <w:noProof/>
              </w:rPr>
              <w:tab/>
            </w:r>
            <w:r>
              <w:rPr>
                <w:noProof/>
              </w:rPr>
              <w:fldChar w:fldCharType="begin"/>
            </w:r>
            <w:r>
              <w:rPr>
                <w:noProof/>
              </w:rPr>
              <w:instrText xml:space="preserve"> PAGEREF _Toc230636909 \h </w:instrText>
            </w:r>
            <w:r>
              <w:rPr>
                <w:noProof/>
              </w:rPr>
            </w:r>
            <w:r>
              <w:rPr>
                <w:noProof/>
              </w:rPr>
              <w:fldChar w:fldCharType="separate"/>
            </w:r>
            <w:r w:rsidR="00452863">
              <w:rPr>
                <w:noProof/>
              </w:rPr>
              <w:t>31</w:t>
            </w:r>
            <w:r>
              <w:rPr>
                <w:noProof/>
              </w:rPr>
              <w:fldChar w:fldCharType="end"/>
            </w:r>
          </w:hyperlink>
        </w:p>
        <w:p w14:paraId="11045BB1" w14:textId="0DFE42CB"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0" w:history="1">
            <w:r>
              <w:rPr>
                <w:rStyle w:val="Siuktni"/>
                <w:noProof/>
              </w:rPr>
              <w:t>2.4.3. Use Case Đặt phòng</w:t>
            </w:r>
            <w:r>
              <w:rPr>
                <w:noProof/>
              </w:rPr>
              <w:tab/>
            </w:r>
            <w:r>
              <w:rPr>
                <w:noProof/>
              </w:rPr>
              <w:fldChar w:fldCharType="begin"/>
            </w:r>
            <w:r>
              <w:rPr>
                <w:noProof/>
              </w:rPr>
              <w:instrText xml:space="preserve"> PAGEREF _Toc230636910 \h </w:instrText>
            </w:r>
            <w:r>
              <w:rPr>
                <w:noProof/>
              </w:rPr>
            </w:r>
            <w:r>
              <w:rPr>
                <w:noProof/>
              </w:rPr>
              <w:fldChar w:fldCharType="separate"/>
            </w:r>
            <w:r w:rsidR="00452863">
              <w:rPr>
                <w:noProof/>
              </w:rPr>
              <w:t>33</w:t>
            </w:r>
            <w:r>
              <w:rPr>
                <w:noProof/>
              </w:rPr>
              <w:fldChar w:fldCharType="end"/>
            </w:r>
          </w:hyperlink>
        </w:p>
        <w:p w14:paraId="6F3E5CB4" w14:textId="52F48306"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1" w:history="1">
            <w:r>
              <w:rPr>
                <w:rStyle w:val="Siuktni"/>
                <w:noProof/>
              </w:rPr>
              <w:t>2.4.4. Use Case Quản lý loại phòng</w:t>
            </w:r>
            <w:r>
              <w:rPr>
                <w:noProof/>
              </w:rPr>
              <w:tab/>
            </w:r>
            <w:r>
              <w:rPr>
                <w:noProof/>
              </w:rPr>
              <w:fldChar w:fldCharType="begin"/>
            </w:r>
            <w:r>
              <w:rPr>
                <w:noProof/>
              </w:rPr>
              <w:instrText xml:space="preserve"> PAGEREF _Toc230636911 \h </w:instrText>
            </w:r>
            <w:r>
              <w:rPr>
                <w:noProof/>
              </w:rPr>
            </w:r>
            <w:r>
              <w:rPr>
                <w:noProof/>
              </w:rPr>
              <w:fldChar w:fldCharType="separate"/>
            </w:r>
            <w:r w:rsidR="00452863">
              <w:rPr>
                <w:noProof/>
              </w:rPr>
              <w:t>35</w:t>
            </w:r>
            <w:r>
              <w:rPr>
                <w:noProof/>
              </w:rPr>
              <w:fldChar w:fldCharType="end"/>
            </w:r>
          </w:hyperlink>
        </w:p>
        <w:p w14:paraId="46776990" w14:textId="5D9FE817"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2" w:history="1">
            <w:r>
              <w:rPr>
                <w:rStyle w:val="Siuktni"/>
                <w:noProof/>
              </w:rPr>
              <w:t>2.4.5. Use Case Quản lý đơn đặt phòng</w:t>
            </w:r>
            <w:r>
              <w:rPr>
                <w:noProof/>
              </w:rPr>
              <w:tab/>
            </w:r>
            <w:r>
              <w:rPr>
                <w:noProof/>
              </w:rPr>
              <w:fldChar w:fldCharType="begin"/>
            </w:r>
            <w:r>
              <w:rPr>
                <w:noProof/>
              </w:rPr>
              <w:instrText xml:space="preserve"> PAGEREF _Toc230636912 \h </w:instrText>
            </w:r>
            <w:r>
              <w:rPr>
                <w:noProof/>
              </w:rPr>
            </w:r>
            <w:r>
              <w:rPr>
                <w:noProof/>
              </w:rPr>
              <w:fldChar w:fldCharType="separate"/>
            </w:r>
            <w:r w:rsidR="00452863">
              <w:rPr>
                <w:noProof/>
              </w:rPr>
              <w:t>37</w:t>
            </w:r>
            <w:r>
              <w:rPr>
                <w:noProof/>
              </w:rPr>
              <w:fldChar w:fldCharType="end"/>
            </w:r>
          </w:hyperlink>
        </w:p>
        <w:p w14:paraId="6E19A309" w14:textId="060B7D99"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13" w:history="1">
            <w:r>
              <w:rPr>
                <w:rStyle w:val="Siuktni"/>
                <w:noProof/>
              </w:rPr>
              <w:t>2.5. Thiết kế cơ sở dữ liệu</w:t>
            </w:r>
            <w:r>
              <w:rPr>
                <w:noProof/>
              </w:rPr>
              <w:tab/>
            </w:r>
            <w:r>
              <w:rPr>
                <w:noProof/>
              </w:rPr>
              <w:fldChar w:fldCharType="begin"/>
            </w:r>
            <w:r>
              <w:rPr>
                <w:noProof/>
              </w:rPr>
              <w:instrText xml:space="preserve"> PAGEREF _Toc230636913 \h </w:instrText>
            </w:r>
            <w:r>
              <w:rPr>
                <w:noProof/>
              </w:rPr>
            </w:r>
            <w:r>
              <w:rPr>
                <w:noProof/>
              </w:rPr>
              <w:fldChar w:fldCharType="separate"/>
            </w:r>
            <w:r w:rsidR="00452863">
              <w:rPr>
                <w:noProof/>
              </w:rPr>
              <w:t>39</w:t>
            </w:r>
            <w:r>
              <w:rPr>
                <w:noProof/>
              </w:rPr>
              <w:fldChar w:fldCharType="end"/>
            </w:r>
          </w:hyperlink>
        </w:p>
        <w:p w14:paraId="6890756C" w14:textId="3B661374"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4" w:history="1">
            <w:r>
              <w:rPr>
                <w:rStyle w:val="Siuktni"/>
                <w:noProof/>
              </w:rPr>
              <w:t>2.5.1. Mô hình dữ liệu quan hệ</w:t>
            </w:r>
            <w:r>
              <w:rPr>
                <w:noProof/>
              </w:rPr>
              <w:tab/>
            </w:r>
            <w:r>
              <w:rPr>
                <w:noProof/>
              </w:rPr>
              <w:fldChar w:fldCharType="begin"/>
            </w:r>
            <w:r>
              <w:rPr>
                <w:noProof/>
              </w:rPr>
              <w:instrText xml:space="preserve"> PAGEREF _Toc230636914 \h </w:instrText>
            </w:r>
            <w:r>
              <w:rPr>
                <w:noProof/>
              </w:rPr>
            </w:r>
            <w:r>
              <w:rPr>
                <w:noProof/>
              </w:rPr>
              <w:fldChar w:fldCharType="separate"/>
            </w:r>
            <w:r w:rsidR="00452863">
              <w:rPr>
                <w:noProof/>
              </w:rPr>
              <w:t>39</w:t>
            </w:r>
            <w:r>
              <w:rPr>
                <w:noProof/>
              </w:rPr>
              <w:fldChar w:fldCharType="end"/>
            </w:r>
          </w:hyperlink>
        </w:p>
        <w:p w14:paraId="08F59278" w14:textId="1D35EA35"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5" w:history="1">
            <w:r>
              <w:rPr>
                <w:rStyle w:val="Siuktni"/>
                <w:noProof/>
              </w:rPr>
              <w:t>2.5.2. Chi tiết các bảng</w:t>
            </w:r>
            <w:r>
              <w:rPr>
                <w:noProof/>
              </w:rPr>
              <w:tab/>
            </w:r>
            <w:r>
              <w:rPr>
                <w:noProof/>
              </w:rPr>
              <w:fldChar w:fldCharType="begin"/>
            </w:r>
            <w:r>
              <w:rPr>
                <w:noProof/>
              </w:rPr>
              <w:instrText xml:space="preserve"> PAGEREF _Toc230636915 \h </w:instrText>
            </w:r>
            <w:r>
              <w:rPr>
                <w:noProof/>
              </w:rPr>
            </w:r>
            <w:r>
              <w:rPr>
                <w:noProof/>
              </w:rPr>
              <w:fldChar w:fldCharType="separate"/>
            </w:r>
            <w:r w:rsidR="00452863">
              <w:rPr>
                <w:noProof/>
              </w:rPr>
              <w:t>40</w:t>
            </w:r>
            <w:r>
              <w:rPr>
                <w:noProof/>
              </w:rPr>
              <w:fldChar w:fldCharType="end"/>
            </w:r>
          </w:hyperlink>
        </w:p>
        <w:p w14:paraId="5000BE17" w14:textId="5713EEB7"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16" w:history="1">
            <w:r>
              <w:rPr>
                <w:rStyle w:val="Siuktni"/>
                <w:noProof/>
              </w:rPr>
              <w:t>2.6. Thiết kế giao diện, hình dung màn hình</w:t>
            </w:r>
            <w:r>
              <w:rPr>
                <w:noProof/>
              </w:rPr>
              <w:tab/>
            </w:r>
            <w:r>
              <w:rPr>
                <w:noProof/>
              </w:rPr>
              <w:fldChar w:fldCharType="begin"/>
            </w:r>
            <w:r>
              <w:rPr>
                <w:noProof/>
              </w:rPr>
              <w:instrText xml:space="preserve"> PAGEREF _Toc230636916 \h </w:instrText>
            </w:r>
            <w:r>
              <w:rPr>
                <w:noProof/>
              </w:rPr>
            </w:r>
            <w:r>
              <w:rPr>
                <w:noProof/>
              </w:rPr>
              <w:fldChar w:fldCharType="separate"/>
            </w:r>
            <w:r w:rsidR="00452863">
              <w:rPr>
                <w:noProof/>
              </w:rPr>
              <w:t>54</w:t>
            </w:r>
            <w:r>
              <w:rPr>
                <w:noProof/>
              </w:rPr>
              <w:fldChar w:fldCharType="end"/>
            </w:r>
          </w:hyperlink>
        </w:p>
        <w:p w14:paraId="4789508C" w14:textId="1A550925"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7" w:history="1">
            <w:r>
              <w:rPr>
                <w:rStyle w:val="Siuktni"/>
                <w:noProof/>
              </w:rPr>
              <w:t>2.6.1. Thiết kế giao diện chức năng Tìm kiếm khách sạn</w:t>
            </w:r>
            <w:r>
              <w:rPr>
                <w:noProof/>
              </w:rPr>
              <w:tab/>
            </w:r>
            <w:r>
              <w:rPr>
                <w:noProof/>
              </w:rPr>
              <w:fldChar w:fldCharType="begin"/>
            </w:r>
            <w:r>
              <w:rPr>
                <w:noProof/>
              </w:rPr>
              <w:instrText xml:space="preserve"> PAGEREF _Toc230636917 \h </w:instrText>
            </w:r>
            <w:r>
              <w:rPr>
                <w:noProof/>
              </w:rPr>
            </w:r>
            <w:r>
              <w:rPr>
                <w:noProof/>
              </w:rPr>
              <w:fldChar w:fldCharType="separate"/>
            </w:r>
            <w:r w:rsidR="00452863">
              <w:rPr>
                <w:noProof/>
              </w:rPr>
              <w:t>54</w:t>
            </w:r>
            <w:r>
              <w:rPr>
                <w:noProof/>
              </w:rPr>
              <w:fldChar w:fldCharType="end"/>
            </w:r>
          </w:hyperlink>
        </w:p>
        <w:p w14:paraId="79E3DCAE" w14:textId="53A3E691"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8" w:history="1">
            <w:r>
              <w:rPr>
                <w:rStyle w:val="Siuktni"/>
                <w:noProof/>
              </w:rPr>
              <w:t>2.6.2. Thiết kế giao diện chức năng Xem chi tiết khách sạn</w:t>
            </w:r>
            <w:r>
              <w:rPr>
                <w:noProof/>
              </w:rPr>
              <w:tab/>
            </w:r>
            <w:r>
              <w:rPr>
                <w:noProof/>
              </w:rPr>
              <w:fldChar w:fldCharType="begin"/>
            </w:r>
            <w:r>
              <w:rPr>
                <w:noProof/>
              </w:rPr>
              <w:instrText xml:space="preserve"> PAGEREF _Toc230636918 \h </w:instrText>
            </w:r>
            <w:r>
              <w:rPr>
                <w:noProof/>
              </w:rPr>
            </w:r>
            <w:r>
              <w:rPr>
                <w:noProof/>
              </w:rPr>
              <w:fldChar w:fldCharType="separate"/>
            </w:r>
            <w:r w:rsidR="00452863">
              <w:rPr>
                <w:noProof/>
              </w:rPr>
              <w:t>55</w:t>
            </w:r>
            <w:r>
              <w:rPr>
                <w:noProof/>
              </w:rPr>
              <w:fldChar w:fldCharType="end"/>
            </w:r>
          </w:hyperlink>
        </w:p>
        <w:p w14:paraId="3595E68A" w14:textId="5E261F22"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19" w:history="1">
            <w:r>
              <w:rPr>
                <w:rStyle w:val="Siuktni"/>
                <w:noProof/>
              </w:rPr>
              <w:t>2.6.3. Thiết kế giao diện chức năng Đặt phòng</w:t>
            </w:r>
            <w:r>
              <w:rPr>
                <w:noProof/>
              </w:rPr>
              <w:tab/>
            </w:r>
            <w:r>
              <w:rPr>
                <w:noProof/>
              </w:rPr>
              <w:fldChar w:fldCharType="begin"/>
            </w:r>
            <w:r>
              <w:rPr>
                <w:noProof/>
              </w:rPr>
              <w:instrText xml:space="preserve"> PAGEREF _Toc230636919 \h </w:instrText>
            </w:r>
            <w:r>
              <w:rPr>
                <w:noProof/>
              </w:rPr>
            </w:r>
            <w:r>
              <w:rPr>
                <w:noProof/>
              </w:rPr>
              <w:fldChar w:fldCharType="separate"/>
            </w:r>
            <w:r w:rsidR="00452863">
              <w:rPr>
                <w:noProof/>
              </w:rPr>
              <w:t>55</w:t>
            </w:r>
            <w:r>
              <w:rPr>
                <w:noProof/>
              </w:rPr>
              <w:fldChar w:fldCharType="end"/>
            </w:r>
          </w:hyperlink>
        </w:p>
        <w:p w14:paraId="52BA0231" w14:textId="4F7E2622"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0" w:history="1">
            <w:r>
              <w:rPr>
                <w:rStyle w:val="Siuktni"/>
                <w:noProof/>
              </w:rPr>
              <w:t>2.6.4. Thiết kế giao diện chức năng Quản lý loại phòng</w:t>
            </w:r>
            <w:r>
              <w:rPr>
                <w:noProof/>
              </w:rPr>
              <w:tab/>
            </w:r>
            <w:r>
              <w:rPr>
                <w:noProof/>
              </w:rPr>
              <w:fldChar w:fldCharType="begin"/>
            </w:r>
            <w:r>
              <w:rPr>
                <w:noProof/>
              </w:rPr>
              <w:instrText xml:space="preserve"> PAGEREF _Toc230636920 \h </w:instrText>
            </w:r>
            <w:r>
              <w:rPr>
                <w:noProof/>
              </w:rPr>
            </w:r>
            <w:r>
              <w:rPr>
                <w:noProof/>
              </w:rPr>
              <w:fldChar w:fldCharType="separate"/>
            </w:r>
            <w:r w:rsidR="00452863">
              <w:rPr>
                <w:noProof/>
              </w:rPr>
              <w:t>56</w:t>
            </w:r>
            <w:r>
              <w:rPr>
                <w:noProof/>
              </w:rPr>
              <w:fldChar w:fldCharType="end"/>
            </w:r>
          </w:hyperlink>
        </w:p>
        <w:p w14:paraId="44F2E545" w14:textId="7F7F7667"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1" w:history="1">
            <w:r>
              <w:rPr>
                <w:rStyle w:val="Siuktni"/>
                <w:noProof/>
              </w:rPr>
              <w:t>2.6.5. Thiết kế giao diện chức năng Quản lý đơn đặt phòng</w:t>
            </w:r>
            <w:r>
              <w:rPr>
                <w:noProof/>
              </w:rPr>
              <w:tab/>
            </w:r>
            <w:r>
              <w:rPr>
                <w:noProof/>
              </w:rPr>
              <w:fldChar w:fldCharType="begin"/>
            </w:r>
            <w:r>
              <w:rPr>
                <w:noProof/>
              </w:rPr>
              <w:instrText xml:space="preserve"> PAGEREF _Toc230636921 \h </w:instrText>
            </w:r>
            <w:r>
              <w:rPr>
                <w:noProof/>
              </w:rPr>
            </w:r>
            <w:r>
              <w:rPr>
                <w:noProof/>
              </w:rPr>
              <w:fldChar w:fldCharType="separate"/>
            </w:r>
            <w:r w:rsidR="00452863">
              <w:rPr>
                <w:noProof/>
              </w:rPr>
              <w:t>57</w:t>
            </w:r>
            <w:r>
              <w:rPr>
                <w:noProof/>
              </w:rPr>
              <w:fldChar w:fldCharType="end"/>
            </w:r>
          </w:hyperlink>
        </w:p>
        <w:p w14:paraId="35526F3E" w14:textId="6A97F05A"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922" w:history="1">
            <w:r>
              <w:rPr>
                <w:rStyle w:val="Siuktni"/>
                <w:noProof/>
              </w:rPr>
              <w:t>CHƯƠNG 3. KẾT QUẢ CÀI ĐẶT VÀ KIỂM THỬ</w:t>
            </w:r>
            <w:r>
              <w:rPr>
                <w:noProof/>
              </w:rPr>
              <w:tab/>
            </w:r>
            <w:r>
              <w:rPr>
                <w:noProof/>
              </w:rPr>
              <w:fldChar w:fldCharType="begin"/>
            </w:r>
            <w:r>
              <w:rPr>
                <w:noProof/>
              </w:rPr>
              <w:instrText xml:space="preserve"> PAGEREF _Toc230636922 \h </w:instrText>
            </w:r>
            <w:r>
              <w:rPr>
                <w:noProof/>
              </w:rPr>
            </w:r>
            <w:r>
              <w:rPr>
                <w:noProof/>
              </w:rPr>
              <w:fldChar w:fldCharType="separate"/>
            </w:r>
            <w:r w:rsidR="00452863">
              <w:rPr>
                <w:noProof/>
              </w:rPr>
              <w:t>58</w:t>
            </w:r>
            <w:r>
              <w:rPr>
                <w:noProof/>
              </w:rPr>
              <w:fldChar w:fldCharType="end"/>
            </w:r>
          </w:hyperlink>
        </w:p>
        <w:p w14:paraId="36827BEF" w14:textId="4FA9259D"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23" w:history="1">
            <w:r>
              <w:rPr>
                <w:rStyle w:val="Siuktni"/>
                <w:noProof/>
              </w:rPr>
              <w:t>3.1. Kết quả cài đặt</w:t>
            </w:r>
            <w:r>
              <w:rPr>
                <w:noProof/>
              </w:rPr>
              <w:tab/>
            </w:r>
            <w:r>
              <w:rPr>
                <w:noProof/>
              </w:rPr>
              <w:fldChar w:fldCharType="begin"/>
            </w:r>
            <w:r>
              <w:rPr>
                <w:noProof/>
              </w:rPr>
              <w:instrText xml:space="preserve"> PAGEREF _Toc230636923 \h </w:instrText>
            </w:r>
            <w:r>
              <w:rPr>
                <w:noProof/>
              </w:rPr>
            </w:r>
            <w:r>
              <w:rPr>
                <w:noProof/>
              </w:rPr>
              <w:fldChar w:fldCharType="separate"/>
            </w:r>
            <w:r w:rsidR="00452863">
              <w:rPr>
                <w:noProof/>
              </w:rPr>
              <w:t>58</w:t>
            </w:r>
            <w:r>
              <w:rPr>
                <w:noProof/>
              </w:rPr>
              <w:fldChar w:fldCharType="end"/>
            </w:r>
          </w:hyperlink>
        </w:p>
        <w:p w14:paraId="46D95491" w14:textId="668D5B7B"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4" w:history="1">
            <w:r>
              <w:rPr>
                <w:rStyle w:val="Siuktni"/>
                <w:noProof/>
              </w:rPr>
              <w:t>3.1.1. Màn hình giao diện Tìm kiếm khách sạn</w:t>
            </w:r>
            <w:r>
              <w:rPr>
                <w:noProof/>
              </w:rPr>
              <w:tab/>
            </w:r>
            <w:r>
              <w:rPr>
                <w:noProof/>
              </w:rPr>
              <w:fldChar w:fldCharType="begin"/>
            </w:r>
            <w:r>
              <w:rPr>
                <w:noProof/>
              </w:rPr>
              <w:instrText xml:space="preserve"> PAGEREF _Toc230636924 \h </w:instrText>
            </w:r>
            <w:r>
              <w:rPr>
                <w:noProof/>
              </w:rPr>
            </w:r>
            <w:r>
              <w:rPr>
                <w:noProof/>
              </w:rPr>
              <w:fldChar w:fldCharType="separate"/>
            </w:r>
            <w:r w:rsidR="00452863">
              <w:rPr>
                <w:noProof/>
              </w:rPr>
              <w:t>58</w:t>
            </w:r>
            <w:r>
              <w:rPr>
                <w:noProof/>
              </w:rPr>
              <w:fldChar w:fldCharType="end"/>
            </w:r>
          </w:hyperlink>
        </w:p>
        <w:p w14:paraId="1A8E293A" w14:textId="65922537"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5" w:history="1">
            <w:r>
              <w:rPr>
                <w:rStyle w:val="Siuktni"/>
                <w:noProof/>
              </w:rPr>
              <w:t>3.1.2. Màn hình giao diện Xem chi tiết khách sạn</w:t>
            </w:r>
            <w:r>
              <w:rPr>
                <w:noProof/>
              </w:rPr>
              <w:tab/>
            </w:r>
            <w:r>
              <w:rPr>
                <w:noProof/>
              </w:rPr>
              <w:fldChar w:fldCharType="begin"/>
            </w:r>
            <w:r>
              <w:rPr>
                <w:noProof/>
              </w:rPr>
              <w:instrText xml:space="preserve"> PAGEREF _Toc230636925 \h </w:instrText>
            </w:r>
            <w:r>
              <w:rPr>
                <w:noProof/>
              </w:rPr>
            </w:r>
            <w:r>
              <w:rPr>
                <w:noProof/>
              </w:rPr>
              <w:fldChar w:fldCharType="separate"/>
            </w:r>
            <w:r w:rsidR="00452863">
              <w:rPr>
                <w:noProof/>
              </w:rPr>
              <w:t>58</w:t>
            </w:r>
            <w:r>
              <w:rPr>
                <w:noProof/>
              </w:rPr>
              <w:fldChar w:fldCharType="end"/>
            </w:r>
          </w:hyperlink>
        </w:p>
        <w:p w14:paraId="5AD054C9" w14:textId="53864F81"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6" w:history="1">
            <w:r>
              <w:rPr>
                <w:rStyle w:val="Siuktni"/>
                <w:noProof/>
              </w:rPr>
              <w:t>3.1.3. Màn hình giao diện Đặt phòng</w:t>
            </w:r>
            <w:r>
              <w:rPr>
                <w:noProof/>
              </w:rPr>
              <w:tab/>
            </w:r>
            <w:r>
              <w:rPr>
                <w:noProof/>
              </w:rPr>
              <w:fldChar w:fldCharType="begin"/>
            </w:r>
            <w:r>
              <w:rPr>
                <w:noProof/>
              </w:rPr>
              <w:instrText xml:space="preserve"> PAGEREF _Toc230636926 \h </w:instrText>
            </w:r>
            <w:r>
              <w:rPr>
                <w:noProof/>
              </w:rPr>
            </w:r>
            <w:r>
              <w:rPr>
                <w:noProof/>
              </w:rPr>
              <w:fldChar w:fldCharType="separate"/>
            </w:r>
            <w:r w:rsidR="00452863">
              <w:rPr>
                <w:noProof/>
              </w:rPr>
              <w:t>58</w:t>
            </w:r>
            <w:r>
              <w:rPr>
                <w:noProof/>
              </w:rPr>
              <w:fldChar w:fldCharType="end"/>
            </w:r>
          </w:hyperlink>
        </w:p>
        <w:p w14:paraId="05517E23" w14:textId="6A25EB8D"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7" w:history="1">
            <w:r>
              <w:rPr>
                <w:rStyle w:val="Siuktni"/>
                <w:noProof/>
              </w:rPr>
              <w:t>3.1.4. Màn hình giao diện Quản lý loại phòng</w:t>
            </w:r>
            <w:r>
              <w:rPr>
                <w:noProof/>
              </w:rPr>
              <w:tab/>
            </w:r>
            <w:r>
              <w:rPr>
                <w:noProof/>
              </w:rPr>
              <w:fldChar w:fldCharType="begin"/>
            </w:r>
            <w:r>
              <w:rPr>
                <w:noProof/>
              </w:rPr>
              <w:instrText xml:space="preserve"> PAGEREF _Toc230636927 \h </w:instrText>
            </w:r>
            <w:r>
              <w:rPr>
                <w:noProof/>
              </w:rPr>
            </w:r>
            <w:r>
              <w:rPr>
                <w:noProof/>
              </w:rPr>
              <w:fldChar w:fldCharType="separate"/>
            </w:r>
            <w:r w:rsidR="00452863">
              <w:rPr>
                <w:noProof/>
              </w:rPr>
              <w:t>58</w:t>
            </w:r>
            <w:r>
              <w:rPr>
                <w:noProof/>
              </w:rPr>
              <w:fldChar w:fldCharType="end"/>
            </w:r>
          </w:hyperlink>
        </w:p>
        <w:p w14:paraId="2260B366" w14:textId="3209CEA4"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28" w:history="1">
            <w:r>
              <w:rPr>
                <w:rStyle w:val="Siuktni"/>
                <w:noProof/>
              </w:rPr>
              <w:t>3.1.5. Màn hình giao diện Quản lý đơn đặt phòng</w:t>
            </w:r>
            <w:r>
              <w:rPr>
                <w:noProof/>
              </w:rPr>
              <w:tab/>
            </w:r>
            <w:r>
              <w:rPr>
                <w:noProof/>
              </w:rPr>
              <w:fldChar w:fldCharType="begin"/>
            </w:r>
            <w:r>
              <w:rPr>
                <w:noProof/>
              </w:rPr>
              <w:instrText xml:space="preserve"> PAGEREF _Toc230636928 \h </w:instrText>
            </w:r>
            <w:r>
              <w:rPr>
                <w:noProof/>
              </w:rPr>
            </w:r>
            <w:r>
              <w:rPr>
                <w:noProof/>
              </w:rPr>
              <w:fldChar w:fldCharType="separate"/>
            </w:r>
            <w:r w:rsidR="00452863">
              <w:rPr>
                <w:noProof/>
              </w:rPr>
              <w:t>58</w:t>
            </w:r>
            <w:r>
              <w:rPr>
                <w:noProof/>
              </w:rPr>
              <w:fldChar w:fldCharType="end"/>
            </w:r>
          </w:hyperlink>
        </w:p>
        <w:p w14:paraId="72CF09BF" w14:textId="3F500A2C" w:rsidR="003825FB" w:rsidRDefault="00000000">
          <w:pPr>
            <w:pStyle w:val="Mucluc2"/>
            <w:tabs>
              <w:tab w:val="right" w:leader="dot" w:pos="8782"/>
            </w:tabs>
            <w:ind w:leftChars="0" w:left="560" w:firstLine="0"/>
            <w:rPr>
              <w:rFonts w:asciiTheme="minorHAnsi" w:eastAsiaTheme="minorEastAsia" w:hAnsiTheme="minorHAnsi"/>
              <w:noProof/>
              <w:kern w:val="2"/>
              <w:sz w:val="24"/>
              <w:szCs w:val="24"/>
              <w:lang w:val="vi-VN" w:eastAsia="vi-VN"/>
              <w14:ligatures w14:val="standardContextual"/>
            </w:rPr>
          </w:pPr>
          <w:hyperlink w:anchor="_Toc230636929" w:history="1">
            <w:r>
              <w:rPr>
                <w:rStyle w:val="Siuktni"/>
                <w:noProof/>
              </w:rPr>
              <w:t>3.2. Kiểm thử</w:t>
            </w:r>
            <w:r>
              <w:rPr>
                <w:noProof/>
              </w:rPr>
              <w:tab/>
            </w:r>
            <w:r>
              <w:rPr>
                <w:noProof/>
              </w:rPr>
              <w:fldChar w:fldCharType="begin"/>
            </w:r>
            <w:r>
              <w:rPr>
                <w:noProof/>
              </w:rPr>
              <w:instrText xml:space="preserve"> PAGEREF _Toc230636929 \h </w:instrText>
            </w:r>
            <w:r>
              <w:rPr>
                <w:noProof/>
              </w:rPr>
            </w:r>
            <w:r>
              <w:rPr>
                <w:noProof/>
              </w:rPr>
              <w:fldChar w:fldCharType="separate"/>
            </w:r>
            <w:r w:rsidR="00452863">
              <w:rPr>
                <w:noProof/>
              </w:rPr>
              <w:t>58</w:t>
            </w:r>
            <w:r>
              <w:rPr>
                <w:noProof/>
              </w:rPr>
              <w:fldChar w:fldCharType="end"/>
            </w:r>
          </w:hyperlink>
        </w:p>
        <w:p w14:paraId="0BB5DF59" w14:textId="16760040"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30" w:history="1">
            <w:r>
              <w:rPr>
                <w:rStyle w:val="Siuktni"/>
                <w:noProof/>
              </w:rPr>
              <w:t>3.2.1. Mục đích kiểm thử</w:t>
            </w:r>
            <w:r>
              <w:rPr>
                <w:noProof/>
              </w:rPr>
              <w:tab/>
            </w:r>
            <w:r>
              <w:rPr>
                <w:noProof/>
              </w:rPr>
              <w:fldChar w:fldCharType="begin"/>
            </w:r>
            <w:r>
              <w:rPr>
                <w:noProof/>
              </w:rPr>
              <w:instrText xml:space="preserve"> PAGEREF _Toc230636930 \h </w:instrText>
            </w:r>
            <w:r>
              <w:rPr>
                <w:noProof/>
              </w:rPr>
            </w:r>
            <w:r>
              <w:rPr>
                <w:noProof/>
              </w:rPr>
              <w:fldChar w:fldCharType="separate"/>
            </w:r>
            <w:r w:rsidR="00452863">
              <w:rPr>
                <w:noProof/>
              </w:rPr>
              <w:t>58</w:t>
            </w:r>
            <w:r>
              <w:rPr>
                <w:noProof/>
              </w:rPr>
              <w:fldChar w:fldCharType="end"/>
            </w:r>
          </w:hyperlink>
        </w:p>
        <w:p w14:paraId="5B460FA7" w14:textId="0433B89B"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31" w:history="1">
            <w:r>
              <w:rPr>
                <w:rStyle w:val="Siuktni"/>
                <w:noProof/>
              </w:rPr>
              <w:t>3.2.2. Kế hoạch kiểm thử</w:t>
            </w:r>
            <w:r>
              <w:rPr>
                <w:noProof/>
              </w:rPr>
              <w:tab/>
            </w:r>
            <w:r>
              <w:rPr>
                <w:noProof/>
              </w:rPr>
              <w:fldChar w:fldCharType="begin"/>
            </w:r>
            <w:r>
              <w:rPr>
                <w:noProof/>
              </w:rPr>
              <w:instrText xml:space="preserve"> PAGEREF _Toc230636931 \h </w:instrText>
            </w:r>
            <w:r>
              <w:rPr>
                <w:noProof/>
              </w:rPr>
            </w:r>
            <w:r>
              <w:rPr>
                <w:noProof/>
              </w:rPr>
              <w:fldChar w:fldCharType="separate"/>
            </w:r>
            <w:r w:rsidR="00452863">
              <w:rPr>
                <w:noProof/>
              </w:rPr>
              <w:t>58</w:t>
            </w:r>
            <w:r>
              <w:rPr>
                <w:noProof/>
              </w:rPr>
              <w:fldChar w:fldCharType="end"/>
            </w:r>
          </w:hyperlink>
        </w:p>
        <w:p w14:paraId="29D36DF5" w14:textId="0F0A8B02"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32" w:history="1">
            <w:r>
              <w:rPr>
                <w:rStyle w:val="Siuktni"/>
                <w:noProof/>
              </w:rPr>
              <w:t>3.2.3. Kịch bản kiểm thử</w:t>
            </w:r>
            <w:r>
              <w:rPr>
                <w:noProof/>
              </w:rPr>
              <w:tab/>
            </w:r>
            <w:r>
              <w:rPr>
                <w:noProof/>
              </w:rPr>
              <w:fldChar w:fldCharType="begin"/>
            </w:r>
            <w:r>
              <w:rPr>
                <w:noProof/>
              </w:rPr>
              <w:instrText xml:space="preserve"> PAGEREF _Toc230636932 \h </w:instrText>
            </w:r>
            <w:r>
              <w:rPr>
                <w:noProof/>
              </w:rPr>
            </w:r>
            <w:r>
              <w:rPr>
                <w:noProof/>
              </w:rPr>
              <w:fldChar w:fldCharType="separate"/>
            </w:r>
            <w:r w:rsidR="00452863">
              <w:rPr>
                <w:noProof/>
              </w:rPr>
              <w:t>58</w:t>
            </w:r>
            <w:r>
              <w:rPr>
                <w:noProof/>
              </w:rPr>
              <w:fldChar w:fldCharType="end"/>
            </w:r>
          </w:hyperlink>
        </w:p>
        <w:p w14:paraId="2F2E263F" w14:textId="281B91EE" w:rsidR="003825FB" w:rsidRDefault="00000000">
          <w:pPr>
            <w:pStyle w:val="Mucluc3"/>
            <w:tabs>
              <w:tab w:val="right" w:leader="dot" w:pos="8782"/>
            </w:tabs>
            <w:ind w:leftChars="0" w:left="1120" w:firstLine="0"/>
            <w:rPr>
              <w:rFonts w:asciiTheme="minorHAnsi" w:eastAsiaTheme="minorEastAsia" w:hAnsiTheme="minorHAnsi"/>
              <w:noProof/>
              <w:kern w:val="2"/>
              <w:sz w:val="24"/>
              <w:szCs w:val="24"/>
              <w:lang w:val="vi-VN" w:eastAsia="vi-VN"/>
              <w14:ligatures w14:val="standardContextual"/>
            </w:rPr>
          </w:pPr>
          <w:hyperlink w:anchor="_Toc230636933" w:history="1">
            <w:r>
              <w:rPr>
                <w:rStyle w:val="Siuktni"/>
                <w:noProof/>
              </w:rPr>
              <w:t>3.2.4. Kết quả kiểm thử</w:t>
            </w:r>
            <w:r>
              <w:rPr>
                <w:noProof/>
              </w:rPr>
              <w:tab/>
            </w:r>
            <w:r>
              <w:rPr>
                <w:noProof/>
              </w:rPr>
              <w:fldChar w:fldCharType="begin"/>
            </w:r>
            <w:r>
              <w:rPr>
                <w:noProof/>
              </w:rPr>
              <w:instrText xml:space="preserve"> PAGEREF _Toc230636933 \h </w:instrText>
            </w:r>
            <w:r>
              <w:rPr>
                <w:noProof/>
              </w:rPr>
            </w:r>
            <w:r>
              <w:rPr>
                <w:noProof/>
              </w:rPr>
              <w:fldChar w:fldCharType="separate"/>
            </w:r>
            <w:r w:rsidR="00452863">
              <w:rPr>
                <w:noProof/>
              </w:rPr>
              <w:t>58</w:t>
            </w:r>
            <w:r>
              <w:rPr>
                <w:noProof/>
              </w:rPr>
              <w:fldChar w:fldCharType="end"/>
            </w:r>
          </w:hyperlink>
        </w:p>
        <w:p w14:paraId="187E1B5A" w14:textId="31A6DAD3"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934" w:history="1">
            <w:r>
              <w:rPr>
                <w:rStyle w:val="Siuktni"/>
                <w:noProof/>
              </w:rPr>
              <w:t>KẾT LUẬN VÀ KIẾN NGHỊ</w:t>
            </w:r>
            <w:r>
              <w:rPr>
                <w:noProof/>
              </w:rPr>
              <w:tab/>
            </w:r>
            <w:r>
              <w:rPr>
                <w:noProof/>
              </w:rPr>
              <w:fldChar w:fldCharType="begin"/>
            </w:r>
            <w:r>
              <w:rPr>
                <w:noProof/>
              </w:rPr>
              <w:instrText xml:space="preserve"> PAGEREF _Toc230636934 \h </w:instrText>
            </w:r>
            <w:r>
              <w:rPr>
                <w:noProof/>
              </w:rPr>
            </w:r>
            <w:r>
              <w:rPr>
                <w:noProof/>
              </w:rPr>
              <w:fldChar w:fldCharType="separate"/>
            </w:r>
            <w:r w:rsidR="00452863">
              <w:rPr>
                <w:noProof/>
              </w:rPr>
              <w:t>59</w:t>
            </w:r>
            <w:r>
              <w:rPr>
                <w:noProof/>
              </w:rPr>
              <w:fldChar w:fldCharType="end"/>
            </w:r>
          </w:hyperlink>
        </w:p>
        <w:p w14:paraId="38EC04B7" w14:textId="6321CB6E" w:rsidR="003825FB" w:rsidRDefault="00000000">
          <w:pPr>
            <w:pStyle w:val="Mucluc1"/>
            <w:tabs>
              <w:tab w:val="right" w:leader="dot" w:pos="8782"/>
            </w:tabs>
            <w:ind w:firstLine="0"/>
            <w:rPr>
              <w:rFonts w:asciiTheme="minorHAnsi" w:eastAsiaTheme="minorEastAsia" w:hAnsiTheme="minorHAnsi"/>
              <w:noProof/>
              <w:kern w:val="2"/>
              <w:sz w:val="24"/>
              <w:szCs w:val="24"/>
              <w:lang w:val="vi-VN" w:eastAsia="vi-VN"/>
              <w14:ligatures w14:val="standardContextual"/>
            </w:rPr>
          </w:pPr>
          <w:hyperlink w:anchor="_Toc230636935" w:history="1">
            <w:r>
              <w:rPr>
                <w:rStyle w:val="Siuktni"/>
                <w:noProof/>
              </w:rPr>
              <w:t>TÀI LIỆU THAM KHẢO</w:t>
            </w:r>
            <w:r>
              <w:rPr>
                <w:noProof/>
              </w:rPr>
              <w:tab/>
            </w:r>
            <w:r>
              <w:rPr>
                <w:noProof/>
              </w:rPr>
              <w:fldChar w:fldCharType="begin"/>
            </w:r>
            <w:r>
              <w:rPr>
                <w:noProof/>
              </w:rPr>
              <w:instrText xml:space="preserve"> PAGEREF _Toc230636935 \h </w:instrText>
            </w:r>
            <w:r>
              <w:rPr>
                <w:noProof/>
              </w:rPr>
            </w:r>
            <w:r>
              <w:rPr>
                <w:noProof/>
              </w:rPr>
              <w:fldChar w:fldCharType="separate"/>
            </w:r>
            <w:r w:rsidR="00452863">
              <w:rPr>
                <w:noProof/>
              </w:rPr>
              <w:t>60</w:t>
            </w:r>
            <w:r>
              <w:rPr>
                <w:noProof/>
              </w:rPr>
              <w:fldChar w:fldCharType="end"/>
            </w:r>
          </w:hyperlink>
        </w:p>
        <w:p w14:paraId="517DC316" w14:textId="77777777" w:rsidR="003825FB" w:rsidRDefault="00000000">
          <w:pPr>
            <w:ind w:firstLine="0"/>
          </w:pPr>
          <w:r>
            <w:rPr>
              <w:b/>
              <w:bCs/>
            </w:rPr>
            <w:fldChar w:fldCharType="end"/>
          </w:r>
        </w:p>
      </w:sdtContent>
    </w:sdt>
    <w:p w14:paraId="60B1FE54" w14:textId="77777777" w:rsidR="003825FB" w:rsidRDefault="00000000">
      <w:bookmarkStart w:id="3" w:name="_Toc7789"/>
      <w:bookmarkStart w:id="4" w:name="_Toc230636882"/>
      <w:bookmarkStart w:id="5" w:name="_Toc17329"/>
      <w:r>
        <w:br w:type="page"/>
      </w:r>
    </w:p>
    <w:p w14:paraId="2776C677" w14:textId="77777777" w:rsidR="003825FB" w:rsidRDefault="00000000">
      <w:pPr>
        <w:pStyle w:val="u1"/>
      </w:pPr>
      <w:r>
        <w:lastRenderedPageBreak/>
        <w:t>DANH MỤC HÌNH ẢNH</w:t>
      </w:r>
      <w:bookmarkEnd w:id="3"/>
      <w:bookmarkEnd w:id="4"/>
      <w:bookmarkEnd w:id="5"/>
    </w:p>
    <w:p w14:paraId="12A896EE" w14:textId="77777777" w:rsidR="003825FB" w:rsidRDefault="00000000">
      <w:pPr>
        <w:rPr>
          <w:lang w:val="vi-VN"/>
        </w:rPr>
      </w:pPr>
      <w:r>
        <w:rPr>
          <w:lang w:val="vi-VN"/>
        </w:rPr>
        <w:br w:type="page"/>
      </w:r>
    </w:p>
    <w:p w14:paraId="68B2D7D0" w14:textId="77777777" w:rsidR="003825FB" w:rsidRDefault="00000000">
      <w:pPr>
        <w:pStyle w:val="u1"/>
      </w:pPr>
      <w:bookmarkStart w:id="6" w:name="_Toc13530"/>
      <w:bookmarkStart w:id="7" w:name="_Toc21663"/>
      <w:bookmarkStart w:id="8" w:name="_Toc230636883"/>
      <w:r>
        <w:lastRenderedPageBreak/>
        <w:t>DANH MỤC BẢNG BIỂU</w:t>
      </w:r>
      <w:bookmarkEnd w:id="6"/>
      <w:bookmarkEnd w:id="7"/>
      <w:bookmarkEnd w:id="8"/>
    </w:p>
    <w:p w14:paraId="300E3EF9" w14:textId="77777777" w:rsidR="003825FB" w:rsidRDefault="00000000">
      <w:pPr>
        <w:rPr>
          <w:lang w:val="vi-VN"/>
        </w:rPr>
      </w:pPr>
      <w:r>
        <w:rPr>
          <w:lang w:val="vi-VN"/>
        </w:rPr>
        <w:br w:type="page"/>
      </w:r>
    </w:p>
    <w:p w14:paraId="2D92AC54" w14:textId="77777777" w:rsidR="003825FB" w:rsidRDefault="00000000">
      <w:pPr>
        <w:pStyle w:val="u1"/>
      </w:pPr>
      <w:bookmarkStart w:id="9" w:name="_Toc5059"/>
      <w:bookmarkStart w:id="10" w:name="_Toc230636884"/>
      <w:bookmarkStart w:id="11" w:name="_Toc28577"/>
      <w:r>
        <w:lastRenderedPageBreak/>
        <w:t>DANH MỤC CÁC THUẬT NGỮ, KÝ HIỆU VIẾT TẮT</w:t>
      </w:r>
      <w:bookmarkEnd w:id="9"/>
      <w:bookmarkEnd w:id="10"/>
      <w:bookmarkEnd w:id="11"/>
    </w:p>
    <w:p w14:paraId="6EE9CC22" w14:textId="77777777" w:rsidR="003825FB" w:rsidRDefault="003825FB"/>
    <w:p w14:paraId="1A492858" w14:textId="77777777" w:rsidR="003825FB" w:rsidRDefault="003825FB"/>
    <w:p w14:paraId="039D7258" w14:textId="77777777" w:rsidR="003825FB" w:rsidRDefault="003825FB"/>
    <w:p w14:paraId="4A383A30" w14:textId="77777777" w:rsidR="003825FB" w:rsidRDefault="003825FB"/>
    <w:p w14:paraId="6A1D2152" w14:textId="77777777" w:rsidR="003825FB" w:rsidRDefault="003825FB"/>
    <w:p w14:paraId="7A94377A" w14:textId="77777777" w:rsidR="003825FB" w:rsidRDefault="003825FB"/>
    <w:p w14:paraId="23214AB8" w14:textId="77777777" w:rsidR="003825FB" w:rsidRDefault="003825FB"/>
    <w:p w14:paraId="4F3C3103" w14:textId="77777777" w:rsidR="003825FB" w:rsidRDefault="003825FB"/>
    <w:p w14:paraId="53311475" w14:textId="77777777" w:rsidR="003825FB" w:rsidRDefault="003825FB"/>
    <w:p w14:paraId="1CEABA93" w14:textId="77777777" w:rsidR="003825FB" w:rsidRDefault="003825FB"/>
    <w:p w14:paraId="74046CB8" w14:textId="77777777" w:rsidR="003825FB" w:rsidRDefault="003825FB"/>
    <w:p w14:paraId="68CBCE72" w14:textId="77777777" w:rsidR="003825FB" w:rsidRDefault="003825FB"/>
    <w:p w14:paraId="6DBBD223" w14:textId="77777777" w:rsidR="003825FB" w:rsidRDefault="00000000">
      <w:r>
        <w:br w:type="page"/>
      </w:r>
    </w:p>
    <w:p w14:paraId="59798A0A" w14:textId="77777777" w:rsidR="003825FB" w:rsidRDefault="003825FB">
      <w:pPr>
        <w:ind w:firstLine="0"/>
        <w:sectPr w:rsidR="003825FB">
          <w:pgSz w:w="11910" w:h="16840"/>
          <w:pgMar w:top="1417" w:right="1134" w:bottom="1417" w:left="1984" w:header="510" w:footer="510" w:gutter="0"/>
          <w:pgNumType w:start="1"/>
          <w:cols w:space="0"/>
          <w:docGrid w:linePitch="381"/>
        </w:sectPr>
      </w:pPr>
    </w:p>
    <w:p w14:paraId="26B18F41" w14:textId="77777777" w:rsidR="003825FB" w:rsidRDefault="00000000">
      <w:pPr>
        <w:pStyle w:val="u1"/>
      </w:pPr>
      <w:bookmarkStart w:id="12" w:name="_Toc230636885"/>
      <w:bookmarkStart w:id="13" w:name="_Toc10535"/>
      <w:bookmarkStart w:id="14" w:name="_Toc11241"/>
      <w:r>
        <w:lastRenderedPageBreak/>
        <w:t>MỞ ĐẦU</w:t>
      </w:r>
      <w:bookmarkEnd w:id="12"/>
      <w:bookmarkEnd w:id="13"/>
      <w:bookmarkEnd w:id="14"/>
    </w:p>
    <w:p w14:paraId="04D1807E" w14:textId="77777777" w:rsidR="003825FB" w:rsidRDefault="00000000">
      <w:pPr>
        <w:pStyle w:val="u2"/>
        <w:numPr>
          <w:ilvl w:val="0"/>
          <w:numId w:val="11"/>
        </w:numPr>
        <w:rPr>
          <w:rFonts w:cs="Times New Roman"/>
        </w:rPr>
      </w:pPr>
      <w:bookmarkStart w:id="15" w:name="_Toc16675"/>
      <w:bookmarkStart w:id="16" w:name="_Toc12935"/>
      <w:bookmarkStart w:id="17" w:name="_Toc230636886"/>
      <w:r>
        <w:rPr>
          <w:rFonts w:cs="Times New Roman"/>
        </w:rPr>
        <w:t>Lý do chọn đề tài</w:t>
      </w:r>
      <w:bookmarkEnd w:id="15"/>
      <w:bookmarkEnd w:id="16"/>
      <w:bookmarkEnd w:id="17"/>
    </w:p>
    <w:p w14:paraId="743B0703" w14:textId="77777777" w:rsidR="003825FB" w:rsidRDefault="00000000">
      <w:pPr>
        <w:pStyle w:val="ThngthngWeb"/>
        <w:spacing w:line="360" w:lineRule="auto"/>
        <w:jc w:val="both"/>
        <w:rPr>
          <w:sz w:val="28"/>
          <w:szCs w:val="28"/>
        </w:rPr>
      </w:pPr>
      <w:bookmarkStart w:id="18" w:name="_Toc16118"/>
      <w:bookmarkStart w:id="19" w:name="_Toc10345"/>
      <w:bookmarkStart w:id="20" w:name="_Toc230636887"/>
      <w:r>
        <w:rPr>
          <w:sz w:val="28"/>
          <w:szCs w:val="28"/>
        </w:rPr>
        <w:t>Trong bối cảnh Cách mạng Công nghiệp 4.0 và xu hướng chuyển đổi số, ngành du lịch và dịch vụ lưu trú đang chuyển dịch mạnh mẽ sang các nền tảng trực tuyến trong toàn bộ quy trình tiếp cận và cung ứng dịch vụ. Hoạt động tìm kiếm thông tin, so sánh và đặt phòng khách sạn trực tuyến dần trở thành phương thức phổ biến, thay thế cho mô hình đặt phòng truyền thống nhờ khả năng xử lý nhanh và mức độ minh bạch cao hơn về thông tin dịch vụ.</w:t>
      </w:r>
    </w:p>
    <w:p w14:paraId="1788E27F" w14:textId="77777777" w:rsidR="003825FB" w:rsidRDefault="00000000">
      <w:pPr>
        <w:pStyle w:val="ThngthngWeb"/>
        <w:spacing w:line="360" w:lineRule="auto"/>
        <w:jc w:val="both"/>
        <w:rPr>
          <w:sz w:val="28"/>
          <w:szCs w:val="28"/>
        </w:rPr>
      </w:pPr>
      <w:r>
        <w:rPr>
          <w:sz w:val="28"/>
          <w:szCs w:val="28"/>
        </w:rPr>
        <w:t>Song song với đó, mô hình chuỗi khách sạn ngày càng phát triển tại Việt Nam với sự tham gia của nhiều thương hiệu lớn như Mường Thanh Hospitality, FLC Hotels &amp; Resorts, Vinpearl hay Meliá Hotels International. Sự mở rộng theo mô hình chuỗi đặt ra yêu cầu về một hệ thống quản lý tập trung nhằm đồng bộ dữ liệu giữa các khách sạn thành viên, bao gồm quản lý phòng, đơn đặt phòng và thông tin khách hàng.</w:t>
      </w:r>
    </w:p>
    <w:p w14:paraId="7965E4E5" w14:textId="77777777" w:rsidR="003825FB" w:rsidRDefault="00000000">
      <w:pPr>
        <w:pStyle w:val="ThngthngWeb"/>
        <w:spacing w:line="360" w:lineRule="auto"/>
        <w:jc w:val="both"/>
        <w:rPr>
          <w:sz w:val="28"/>
          <w:szCs w:val="28"/>
        </w:rPr>
      </w:pPr>
      <w:r>
        <w:rPr>
          <w:sz w:val="28"/>
          <w:szCs w:val="28"/>
        </w:rPr>
        <w:t>Trong thực tế vận hành, các hệ thống đặt phòng khách sạn phải giải quyết nhiều bài toán nghiệp vụ phức tạp như kiểm soát phòng khả dụng theo thời gian thực, đảm bảo tính nhất quán dữ liệu trong môi trường nhiều người dùng, cũng như hạn chế tình trạng đặt trùng phòng (</w:t>
      </w:r>
      <w:r>
        <w:rPr>
          <w:sz w:val="28"/>
          <w:szCs w:val="28"/>
          <w:lang w:val="vi-VN"/>
        </w:rPr>
        <w:t>overbooking</w:t>
      </w:r>
      <w:r>
        <w:rPr>
          <w:sz w:val="28"/>
          <w:szCs w:val="28"/>
        </w:rPr>
        <w:t>). Đồng thời, trạng thái phòng thường xuyên thay đổi theo thời gian do bảo trì, ngưng hoạt động hoặc điều chỉnh vận hành, đòi hỏi hệ thống phải có cơ chế quản lý linh hoạt và chính xác.</w:t>
      </w:r>
    </w:p>
    <w:p w14:paraId="550B1F53" w14:textId="77777777" w:rsidR="003825FB" w:rsidRDefault="00000000">
      <w:pPr>
        <w:pStyle w:val="ThngthngWeb"/>
        <w:spacing w:line="360" w:lineRule="auto"/>
        <w:jc w:val="both"/>
        <w:rPr>
          <w:sz w:val="28"/>
          <w:szCs w:val="28"/>
        </w:rPr>
      </w:pPr>
      <w:r>
        <w:rPr>
          <w:sz w:val="28"/>
          <w:szCs w:val="28"/>
        </w:rPr>
        <w:t>Bên cạnh đó, mô hình đặt phòng theo loại phòng và thực hiện gán phòng cụ thể tại thời điểm check-in được áp dụng phổ biến nhằm tối ưu hóa khả năng vận hành và giảm phụ thuộc vào việc chỉ định phòng từ sớm.</w:t>
      </w:r>
    </w:p>
    <w:p w14:paraId="26BD8FFE" w14:textId="77777777" w:rsidR="003825FB" w:rsidRDefault="00000000">
      <w:pPr>
        <w:pStyle w:val="ThngthngWeb"/>
        <w:spacing w:line="360" w:lineRule="auto"/>
        <w:jc w:val="both"/>
        <w:rPr>
          <w:sz w:val="28"/>
          <w:szCs w:val="28"/>
        </w:rPr>
      </w:pPr>
      <w:r>
        <w:rPr>
          <w:sz w:val="28"/>
          <w:szCs w:val="28"/>
        </w:rPr>
        <w:t xml:space="preserve">Từ những yêu cầu thực tiễn đó, đề tài “Xây dựng Website đặt phòng khách sạn LoudBooking” được thực hiện nhằm xây dựng hệ thống đặt phòng trực </w:t>
      </w:r>
      <w:r>
        <w:rPr>
          <w:sz w:val="28"/>
          <w:szCs w:val="28"/>
        </w:rPr>
        <w:lastRenderedPageBreak/>
        <w:t>tuyến theo mô hình chuỗi khách sạn tập trung, đáp ứng các yêu cầu về tìm kiếm, đặt phòng, quản lý khách sạn, quản lý phòng, mã giảm giá, thanh toán và thống kê kinh doanh.</w:t>
      </w:r>
    </w:p>
    <w:p w14:paraId="5149B8C6" w14:textId="77777777" w:rsidR="003825FB" w:rsidRDefault="00000000">
      <w:pPr>
        <w:pStyle w:val="u2"/>
        <w:numPr>
          <w:ilvl w:val="0"/>
          <w:numId w:val="11"/>
        </w:numPr>
        <w:rPr>
          <w:rFonts w:cs="Times New Roman"/>
        </w:rPr>
      </w:pPr>
      <w:r>
        <w:rPr>
          <w:rFonts w:cs="Times New Roman"/>
        </w:rPr>
        <w:t>Mục tiêu nghiên cứu</w:t>
      </w:r>
      <w:bookmarkEnd w:id="18"/>
      <w:bookmarkEnd w:id="19"/>
      <w:bookmarkEnd w:id="20"/>
    </w:p>
    <w:p w14:paraId="144251EF" w14:textId="77777777" w:rsidR="003825FB" w:rsidRDefault="00000000">
      <w:pPr>
        <w:numPr>
          <w:ilvl w:val="0"/>
          <w:numId w:val="12"/>
        </w:numPr>
      </w:pPr>
      <w:bookmarkStart w:id="21" w:name="_Toc230636888"/>
      <w:bookmarkStart w:id="22" w:name="_Toc31195"/>
      <w:bookmarkStart w:id="23" w:name="_Toc1212"/>
      <w:r>
        <w:t xml:space="preserve">Khảo sát, phân tích và mô hình hóa quy trình nghiệp vụ hệ thống đặt phòng khách sạn theo mô hình chuỗi khách sạn tập trung, bao gồm quản lý khách sạn, phòng, đơn đặt phòng và quy trình check-in/check-out. </w:t>
      </w:r>
    </w:p>
    <w:p w14:paraId="4F4DF4AC" w14:textId="77777777" w:rsidR="003825FB" w:rsidRDefault="00000000">
      <w:pPr>
        <w:numPr>
          <w:ilvl w:val="0"/>
          <w:numId w:val="12"/>
        </w:numPr>
      </w:pPr>
      <w:r>
        <w:t xml:space="preserve">Thiết kế và xây dựng cơ sở dữ liệu phù hợp với mô hình chuỗi khách sạn, đảm bảo khả năng lưu trữ và đồng bộ dữ liệu giữa các thành phần hệ thống. </w:t>
      </w:r>
    </w:p>
    <w:p w14:paraId="7CB042D2" w14:textId="77777777" w:rsidR="003825FB" w:rsidRDefault="00000000">
      <w:pPr>
        <w:numPr>
          <w:ilvl w:val="0"/>
          <w:numId w:val="12"/>
        </w:numPr>
      </w:pPr>
      <w:r>
        <w:t>Nghiên cứu cơ chế kiểm tra phòng khả dụng theo thời gian thực nhằm hạn chế tình trạng đặt vượt số lượng phòng (</w:t>
      </w:r>
      <w:r>
        <w:rPr>
          <w:lang w:val="vi-VN"/>
        </w:rPr>
        <w:t>overbooking</w:t>
      </w:r>
      <w:r>
        <w:t xml:space="preserve">) trong môi trường nhiều người dùng. </w:t>
      </w:r>
    </w:p>
    <w:p w14:paraId="1100786A" w14:textId="77777777" w:rsidR="003825FB" w:rsidRDefault="00000000">
      <w:pPr>
        <w:numPr>
          <w:ilvl w:val="0"/>
          <w:numId w:val="12"/>
        </w:numPr>
      </w:pPr>
      <w:r>
        <w:t xml:space="preserve">Xây dựng cơ chế đặt phòng theo loại phòng và gán phòng thực tế tại thời điểm check-in nhằm tối ưu hóa quá trình vận hành. </w:t>
      </w:r>
    </w:p>
    <w:p w14:paraId="5A183361" w14:textId="77777777" w:rsidR="003825FB" w:rsidRDefault="00000000">
      <w:pPr>
        <w:numPr>
          <w:ilvl w:val="0"/>
          <w:numId w:val="12"/>
        </w:numPr>
      </w:pPr>
      <w:r>
        <w:t xml:space="preserve">Thiết kế và triển khai website LoudBooking với các chức năng: tìm kiếm, đặt phòng, quản lý khách sạn, quản lý phòng, mã giảm giá, thanh toán và thống kê. </w:t>
      </w:r>
    </w:p>
    <w:p w14:paraId="6D77E4E8" w14:textId="77777777" w:rsidR="003825FB" w:rsidRDefault="00000000">
      <w:pPr>
        <w:numPr>
          <w:ilvl w:val="0"/>
          <w:numId w:val="12"/>
        </w:numPr>
      </w:pPr>
      <w:r>
        <w:t xml:space="preserve">Ứng dụng các công nghệ web và cơ sở dữ liệu quan hệ để xây dựng hệ thống ổn định, dễ mở rộng và đáp ứng yêu cầu thực tế. </w:t>
      </w:r>
    </w:p>
    <w:p w14:paraId="2B957BDD" w14:textId="77777777" w:rsidR="003825FB" w:rsidRDefault="00000000">
      <w:pPr>
        <w:numPr>
          <w:ilvl w:val="0"/>
          <w:numId w:val="12"/>
        </w:numPr>
      </w:pPr>
      <w:r>
        <w:t>Hoàn thiện hệ thống cùng tài liệu phân tích, thiết kế và kiểm thử phục vụ đồ án tốt nghiệp.</w:t>
      </w:r>
    </w:p>
    <w:p w14:paraId="20BD9033" w14:textId="77777777" w:rsidR="003825FB" w:rsidRDefault="00000000">
      <w:pPr>
        <w:pStyle w:val="u2"/>
        <w:numPr>
          <w:ilvl w:val="0"/>
          <w:numId w:val="11"/>
        </w:numPr>
        <w:rPr>
          <w:rFonts w:cs="Times New Roman"/>
        </w:rPr>
      </w:pPr>
      <w:r>
        <w:rPr>
          <w:rFonts w:cs="Times New Roman"/>
        </w:rPr>
        <w:t>Đối tượng và phạm vi nghiên cứu</w:t>
      </w:r>
      <w:bookmarkEnd w:id="21"/>
      <w:bookmarkEnd w:id="22"/>
      <w:bookmarkEnd w:id="23"/>
    </w:p>
    <w:p w14:paraId="2351AFDF" w14:textId="77777777" w:rsidR="003825FB" w:rsidRDefault="00000000">
      <w:pPr>
        <w:pStyle w:val="ThngthngWeb"/>
        <w:spacing w:line="360" w:lineRule="auto"/>
        <w:rPr>
          <w:sz w:val="28"/>
          <w:szCs w:val="28"/>
        </w:rPr>
      </w:pPr>
      <w:r>
        <w:rPr>
          <w:sz w:val="28"/>
          <w:szCs w:val="28"/>
        </w:rPr>
        <w:t>Dựa trên các mục tiêu đã đề ra, đề tài giới hạn nội dung nghiên cứu và triển khai thông qua các đối tượng và phạm vi sau:</w:t>
      </w:r>
    </w:p>
    <w:p w14:paraId="0FD4D276" w14:textId="77777777" w:rsidR="003825FB" w:rsidRDefault="00000000">
      <w:pPr>
        <w:ind w:firstLine="0"/>
        <w:rPr>
          <w:rFonts w:cs="Times New Roman"/>
          <w:lang w:val="vi-VN"/>
        </w:rPr>
      </w:pPr>
      <w:r>
        <w:rPr>
          <w:rFonts w:cs="Times New Roman"/>
        </w:rPr>
        <w:lastRenderedPageBreak/>
        <w:t>Đối tượng nghiên cứu</w:t>
      </w:r>
      <w:r>
        <w:rPr>
          <w:rFonts w:cs="Times New Roman"/>
          <w:lang w:val="vi-VN"/>
        </w:rPr>
        <w:t>:</w:t>
      </w:r>
    </w:p>
    <w:p w14:paraId="729AA12D" w14:textId="77777777" w:rsidR="003825FB" w:rsidRDefault="00000000">
      <w:pPr>
        <w:numPr>
          <w:ilvl w:val="0"/>
          <w:numId w:val="13"/>
        </w:numPr>
        <w:rPr>
          <w:rFonts w:cs="Times New Roman"/>
        </w:rPr>
      </w:pPr>
      <w:r>
        <w:rPr>
          <w:rFonts w:cs="Times New Roman"/>
        </w:rPr>
        <w:t>Kiến trúc và mô hình phát triển ứng dụng web, đặc biệt là mô hình Client – Server</w:t>
      </w:r>
      <w:r>
        <w:rPr>
          <w:rFonts w:cs="Times New Roman"/>
          <w:lang w:val="vi-VN"/>
        </w:rPr>
        <w:t>, MVC (Model - View - Controller)</w:t>
      </w:r>
      <w:r>
        <w:rPr>
          <w:rFonts w:cs="Times New Roman"/>
        </w:rPr>
        <w:t xml:space="preserve"> và RESTful API trong xây dựng hệ thống đặt phòng khách sạn trực tuyến. </w:t>
      </w:r>
      <w:r>
        <w:rPr>
          <w:rFonts w:cs="Times New Roman"/>
          <w:lang w:val="vi-VN"/>
        </w:rPr>
        <w:t xml:space="preserve"> </w:t>
      </w:r>
    </w:p>
    <w:p w14:paraId="312630E9" w14:textId="77777777" w:rsidR="003825FB" w:rsidRDefault="00000000">
      <w:pPr>
        <w:numPr>
          <w:ilvl w:val="0"/>
          <w:numId w:val="13"/>
        </w:numPr>
        <w:rPr>
          <w:rFonts w:cs="Times New Roman"/>
        </w:rPr>
      </w:pPr>
      <w:r>
        <w:rPr>
          <w:rFonts w:cs="Times New Roman"/>
        </w:rPr>
        <w:t xml:space="preserve">Website đặt phòng khách sạn theo mô hình chuỗi khách sạn tập trung và các nghiệp vụ quản lý liên quan. </w:t>
      </w:r>
    </w:p>
    <w:p w14:paraId="212F3456" w14:textId="77777777" w:rsidR="003825FB" w:rsidRDefault="00000000">
      <w:pPr>
        <w:numPr>
          <w:ilvl w:val="0"/>
          <w:numId w:val="13"/>
        </w:numPr>
        <w:rPr>
          <w:rFonts w:cs="Times New Roman"/>
        </w:rPr>
      </w:pPr>
      <w:r>
        <w:rPr>
          <w:rFonts w:cs="Times New Roman"/>
        </w:rPr>
        <w:t xml:space="preserve">Nghiệp vụ quản lý khách sạn và quy trình đặt phòng trực tuyến như tìm kiếm phòng, kiểm tra phòng khả dụng, check-in/check-out và quản lý trạng thái phòng. </w:t>
      </w:r>
    </w:p>
    <w:p w14:paraId="2AF78AFB" w14:textId="77777777" w:rsidR="003825FB" w:rsidRDefault="00000000">
      <w:pPr>
        <w:numPr>
          <w:ilvl w:val="0"/>
          <w:numId w:val="13"/>
        </w:numPr>
        <w:rPr>
          <w:rFonts w:cs="Times New Roman"/>
        </w:rPr>
      </w:pPr>
      <w:r>
        <w:rPr>
          <w:rFonts w:cs="Times New Roman"/>
        </w:rPr>
        <w:t xml:space="preserve">Cơ chế xử lý dữ liệu và giao dịch trong môi trường nhiều người dùng nhằm </w:t>
      </w:r>
      <w:r>
        <w:rPr>
          <w:rFonts w:cs="Times New Roman"/>
          <w:lang w:val="vi-VN"/>
        </w:rPr>
        <w:t>hạn chế tình trạng đặt vượt quá số lượng phòng khả dụng</w:t>
      </w:r>
      <w:r>
        <w:rPr>
          <w:rFonts w:cs="Times New Roman"/>
        </w:rPr>
        <w:t xml:space="preserve"> (</w:t>
      </w:r>
      <w:r>
        <w:rPr>
          <w:rFonts w:cs="Times New Roman"/>
          <w:lang w:val="vi-VN"/>
        </w:rPr>
        <w:t>overbooking</w:t>
      </w:r>
      <w:r>
        <w:rPr>
          <w:rFonts w:cs="Times New Roman"/>
        </w:rPr>
        <w:t xml:space="preserve">), đảm bảo tính đồng bộ và chính xác của dữ liệu. </w:t>
      </w:r>
    </w:p>
    <w:p w14:paraId="759B7A73" w14:textId="77777777" w:rsidR="003825FB" w:rsidRDefault="00000000">
      <w:pPr>
        <w:numPr>
          <w:ilvl w:val="0"/>
          <w:numId w:val="13"/>
        </w:numPr>
        <w:rPr>
          <w:rFonts w:cs="Times New Roman"/>
        </w:rPr>
      </w:pPr>
      <w:r>
        <w:rPr>
          <w:rFonts w:cs="Times New Roman"/>
        </w:rPr>
        <w:t>Mô hình phân quyền giữa Quản trị viên hệ thống (Admin), Người quản lý khách sạn (Manager) và Người dùng (User) trong hệ thống quản lý chuỗi khách sạn.</w:t>
      </w:r>
    </w:p>
    <w:p w14:paraId="68B5819D" w14:textId="77777777" w:rsidR="003825FB" w:rsidRDefault="00000000">
      <w:pPr>
        <w:ind w:firstLine="0"/>
        <w:rPr>
          <w:rFonts w:cs="Times New Roman"/>
          <w:lang w:val="vi-VN"/>
        </w:rPr>
      </w:pPr>
      <w:r>
        <w:rPr>
          <w:rFonts w:cs="Times New Roman"/>
        </w:rPr>
        <w:t>Phạm vi nghiên cứu</w:t>
      </w:r>
      <w:r>
        <w:rPr>
          <w:rFonts w:cs="Times New Roman"/>
          <w:lang w:val="vi-VN"/>
        </w:rPr>
        <w:t>:</w:t>
      </w:r>
    </w:p>
    <w:p w14:paraId="163A5D59" w14:textId="77777777" w:rsidR="003825FB" w:rsidRDefault="00000000">
      <w:pPr>
        <w:numPr>
          <w:ilvl w:val="0"/>
          <w:numId w:val="14"/>
        </w:numPr>
        <w:rPr>
          <w:rFonts w:cs="Times New Roman"/>
        </w:rPr>
      </w:pPr>
      <w:r>
        <w:rPr>
          <w:rFonts w:cs="Times New Roman"/>
        </w:rPr>
        <w:t>Phạm vi người dùng: Hệ thống hướng tới mô hình chuỗi khách sạn quy mô vừa và nhỏ, hỗ trợ các đối tượng gồm Quản trị viên hệ thống (Admin), Người quản lý khách sạn (Manager) và Người dùng (</w:t>
      </w:r>
      <w:r>
        <w:rPr>
          <w:rFonts w:cs="Times New Roman"/>
          <w:lang w:val="vi-VN"/>
        </w:rPr>
        <w:t>User</w:t>
      </w:r>
      <w:r>
        <w:rPr>
          <w:rFonts w:cs="Times New Roman"/>
        </w:rPr>
        <w:t xml:space="preserve">). </w:t>
      </w:r>
    </w:p>
    <w:p w14:paraId="581BD5BB" w14:textId="77777777" w:rsidR="003825FB" w:rsidRDefault="00000000">
      <w:pPr>
        <w:numPr>
          <w:ilvl w:val="0"/>
          <w:numId w:val="14"/>
        </w:numPr>
        <w:rPr>
          <w:rFonts w:cs="Times New Roman"/>
        </w:rPr>
      </w:pPr>
      <w:r>
        <w:rPr>
          <w:rFonts w:cs="Times New Roman"/>
        </w:rPr>
        <w:t xml:space="preserve">Phạm vi không gian: Đề tài được thực hiện nghiên cứu và phát triển tại Đại học Công nghiệp Hà Nội. </w:t>
      </w:r>
    </w:p>
    <w:p w14:paraId="3EE33BD4" w14:textId="77777777" w:rsidR="003825FB" w:rsidRDefault="00000000">
      <w:pPr>
        <w:numPr>
          <w:ilvl w:val="0"/>
          <w:numId w:val="14"/>
        </w:numPr>
        <w:rPr>
          <w:rFonts w:cs="Times New Roman"/>
        </w:rPr>
      </w:pPr>
      <w:r>
        <w:rPr>
          <w:rFonts w:cs="Times New Roman"/>
        </w:rPr>
        <w:t xml:space="preserve">Phạm vi thời gian: Đề tài được thực hiện trong thời gian làm đồ án tốt nghiệp theo kế hoạch của nhà trường. </w:t>
      </w:r>
    </w:p>
    <w:p w14:paraId="2E7B0623" w14:textId="77777777" w:rsidR="003825FB" w:rsidRDefault="00000000">
      <w:pPr>
        <w:numPr>
          <w:ilvl w:val="0"/>
          <w:numId w:val="14"/>
        </w:numPr>
        <w:rPr>
          <w:rFonts w:cs="Times New Roman"/>
        </w:rPr>
      </w:pPr>
      <w:r>
        <w:rPr>
          <w:rFonts w:cs="Times New Roman"/>
        </w:rPr>
        <w:t xml:space="preserve">Phạm vi kỹ thuật: </w:t>
      </w:r>
    </w:p>
    <w:p w14:paraId="40A7498D" w14:textId="77777777" w:rsidR="003825FB" w:rsidRDefault="00000000">
      <w:pPr>
        <w:numPr>
          <w:ilvl w:val="1"/>
          <w:numId w:val="15"/>
        </w:numPr>
        <w:rPr>
          <w:rFonts w:cs="Times New Roman"/>
        </w:rPr>
      </w:pPr>
      <w:r>
        <w:rPr>
          <w:rFonts w:cs="Times New Roman"/>
        </w:rPr>
        <w:t xml:space="preserve">Backend sử dụng Java Spring Boot để xây dựng hệ thống và RESTful API. </w:t>
      </w:r>
    </w:p>
    <w:p w14:paraId="6CBD8215" w14:textId="77777777" w:rsidR="003825FB" w:rsidRDefault="00000000">
      <w:pPr>
        <w:numPr>
          <w:ilvl w:val="1"/>
          <w:numId w:val="15"/>
        </w:numPr>
        <w:rPr>
          <w:rFonts w:cs="Times New Roman"/>
        </w:rPr>
      </w:pPr>
      <w:r>
        <w:rPr>
          <w:rFonts w:cs="Times New Roman"/>
        </w:rPr>
        <w:lastRenderedPageBreak/>
        <w:t xml:space="preserve">Frontend sử dụng HTML, CSS, JavaScript và Bootstrap để xây dựng giao diện website. </w:t>
      </w:r>
    </w:p>
    <w:p w14:paraId="3D3453FE" w14:textId="77777777" w:rsidR="003825FB" w:rsidRDefault="00000000">
      <w:pPr>
        <w:numPr>
          <w:ilvl w:val="1"/>
          <w:numId w:val="15"/>
        </w:numPr>
        <w:rPr>
          <w:rFonts w:cs="Times New Roman"/>
        </w:rPr>
      </w:pPr>
      <w:r>
        <w:rPr>
          <w:rFonts w:cs="Times New Roman"/>
        </w:rPr>
        <w:t xml:space="preserve">Hệ quản trị cơ sở dữ liệu sử dụng MySQL. </w:t>
      </w:r>
    </w:p>
    <w:p w14:paraId="1B871490" w14:textId="77777777" w:rsidR="003825FB" w:rsidRDefault="00000000">
      <w:pPr>
        <w:numPr>
          <w:ilvl w:val="1"/>
          <w:numId w:val="15"/>
        </w:numPr>
        <w:rPr>
          <w:rFonts w:cs="Times New Roman"/>
        </w:rPr>
      </w:pPr>
      <w:r>
        <w:rPr>
          <w:rFonts w:cs="Times New Roman"/>
        </w:rPr>
        <w:t xml:space="preserve">Hệ thống tập trung đảm bảo xử lý đúng các chức năng và luồng nghiệp vụ chính như tìm kiếm phòng, đặt phòng, quản lý khách sạn và check-in/check-out. </w:t>
      </w:r>
    </w:p>
    <w:p w14:paraId="282C9143" w14:textId="77777777" w:rsidR="003825FB" w:rsidRDefault="00000000">
      <w:pPr>
        <w:numPr>
          <w:ilvl w:val="1"/>
          <w:numId w:val="15"/>
        </w:numPr>
        <w:rPr>
          <w:rFonts w:cs="Times New Roman"/>
        </w:rPr>
      </w:pPr>
      <w:r>
        <w:rPr>
          <w:rFonts w:cs="Times New Roman"/>
        </w:rPr>
        <w:t>Đề tài tập trung xây dựng và hoàn thiện các chức năng nghiệp vụ chính của hệ thống, chưa hướng tới triển khai thương mại hoặc tối ưu hiệu năng ở quy mô lớn.</w:t>
      </w:r>
    </w:p>
    <w:p w14:paraId="50CD6C9D" w14:textId="77777777" w:rsidR="003825FB" w:rsidRDefault="00000000">
      <w:pPr>
        <w:pStyle w:val="u2"/>
        <w:numPr>
          <w:ilvl w:val="0"/>
          <w:numId w:val="11"/>
        </w:numPr>
        <w:rPr>
          <w:rFonts w:cs="Times New Roman"/>
        </w:rPr>
      </w:pPr>
      <w:bookmarkStart w:id="24" w:name="_Toc23294"/>
      <w:bookmarkStart w:id="25" w:name="_Toc230636889"/>
      <w:bookmarkStart w:id="26" w:name="_Toc25674"/>
      <w:r>
        <w:rPr>
          <w:rFonts w:cs="Times New Roman"/>
        </w:rPr>
        <w:t>Ý nghĩa khoa học và thực tiễn</w:t>
      </w:r>
      <w:bookmarkEnd w:id="24"/>
      <w:bookmarkEnd w:id="25"/>
      <w:bookmarkEnd w:id="26"/>
      <w:r>
        <w:rPr>
          <w:rFonts w:cs="Times New Roman"/>
        </w:rPr>
        <w:t xml:space="preserve"> </w:t>
      </w:r>
    </w:p>
    <w:p w14:paraId="73CCA27E" w14:textId="77777777" w:rsidR="003825FB" w:rsidRDefault="00000000">
      <w:pPr>
        <w:ind w:firstLine="0"/>
        <w:rPr>
          <w:rFonts w:cs="Times New Roman"/>
          <w:szCs w:val="28"/>
          <w:lang w:val="vi-VN"/>
        </w:rPr>
      </w:pPr>
      <w:r>
        <w:rPr>
          <w:rFonts w:cs="Times New Roman"/>
        </w:rPr>
        <w:t>Ý</w:t>
      </w:r>
      <w:r>
        <w:rPr>
          <w:rFonts w:cs="Times New Roman"/>
          <w:szCs w:val="28"/>
        </w:rPr>
        <w:t xml:space="preserve"> nghĩa khoa học</w:t>
      </w:r>
      <w:r>
        <w:rPr>
          <w:rFonts w:cs="Times New Roman"/>
          <w:szCs w:val="28"/>
          <w:lang w:val="vi-VN"/>
        </w:rPr>
        <w:t>:</w:t>
      </w:r>
    </w:p>
    <w:p w14:paraId="0C82A55A" w14:textId="77777777" w:rsidR="003825FB" w:rsidRDefault="00000000">
      <w:pPr>
        <w:pStyle w:val="ThngthngWeb"/>
        <w:numPr>
          <w:ilvl w:val="0"/>
          <w:numId w:val="16"/>
        </w:numPr>
        <w:spacing w:line="360" w:lineRule="auto"/>
        <w:jc w:val="both"/>
        <w:rPr>
          <w:sz w:val="28"/>
          <w:szCs w:val="28"/>
        </w:rPr>
      </w:pPr>
      <w:r>
        <w:rPr>
          <w:sz w:val="28"/>
          <w:szCs w:val="28"/>
        </w:rPr>
        <w:t>Đề tài vận dụng các kiến thức về phân tích và thiết kế hệ thống, lập trình web và cơ sở dữ liệu quan hệ trong việc xây dựng hệ thống đặt phòng khách sạn theo mô hình chuỗi tập trung. Hệ thống được triển khai theo kiến trúc Client–Server kết hợp mô hình MVC và RESTful API, góp phần làm rõ cách tổ chức phân tách giữa giao diện và xử lý nghiệp vụ trong các ứng dụng web hiện đại.</w:t>
      </w:r>
    </w:p>
    <w:p w14:paraId="0B0E1EA1" w14:textId="77777777" w:rsidR="003825FB" w:rsidRDefault="00000000">
      <w:pPr>
        <w:pStyle w:val="ThngthngWeb"/>
        <w:numPr>
          <w:ilvl w:val="0"/>
          <w:numId w:val="16"/>
        </w:numPr>
        <w:spacing w:line="360" w:lineRule="auto"/>
        <w:jc w:val="both"/>
        <w:rPr>
          <w:sz w:val="28"/>
          <w:szCs w:val="28"/>
        </w:rPr>
      </w:pPr>
      <w:r>
        <w:rPr>
          <w:sz w:val="28"/>
          <w:szCs w:val="28"/>
        </w:rPr>
        <w:t xml:space="preserve">Bên cạnh đó, đề tài nghiên cứu cơ chế xử lý dữ liệu trong môi trường nhiều người dùng nhằm đảm bảo tính nhất quán dữ liệu và hạn chế tình trạng </w:t>
      </w:r>
      <w:r>
        <w:rPr>
          <w:sz w:val="28"/>
          <w:szCs w:val="28"/>
          <w:lang w:val="vi-VN"/>
        </w:rPr>
        <w:t>overbooking</w:t>
      </w:r>
      <w:r>
        <w:rPr>
          <w:sz w:val="28"/>
          <w:szCs w:val="28"/>
        </w:rPr>
        <w:t>. Mô hình đặt phòng theo loại phòng kết hợp với gán phòng tại thời điểm check-in phản ánh cách tiếp cận gần với thực tế vận hành của hệ thống khách sạn.</w:t>
      </w:r>
    </w:p>
    <w:p w14:paraId="37B9AB0E" w14:textId="77777777" w:rsidR="003825FB" w:rsidRDefault="00000000">
      <w:pPr>
        <w:pStyle w:val="ThngthngWeb"/>
        <w:numPr>
          <w:ilvl w:val="0"/>
          <w:numId w:val="16"/>
        </w:numPr>
        <w:spacing w:line="360" w:lineRule="auto"/>
        <w:jc w:val="both"/>
        <w:rPr>
          <w:sz w:val="28"/>
          <w:szCs w:val="28"/>
        </w:rPr>
      </w:pPr>
      <w:r>
        <w:rPr>
          <w:sz w:val="28"/>
          <w:szCs w:val="28"/>
        </w:rPr>
        <w:t>Kết quả nghiên cứu có thể được sử dụng như tài liệu tham khảo trong việc xây dựng các hệ thống quản lý khách sạn hoặc các ứng dụng web có yêu cầu xử lý đồng thời và đồng bộ dữ liệu.</w:t>
      </w:r>
    </w:p>
    <w:p w14:paraId="68E40423" w14:textId="77777777" w:rsidR="003825FB" w:rsidRDefault="00000000">
      <w:pPr>
        <w:ind w:firstLine="0"/>
        <w:rPr>
          <w:rFonts w:cs="Times New Roman"/>
          <w:szCs w:val="28"/>
          <w:lang w:val="vi-VN"/>
        </w:rPr>
      </w:pPr>
      <w:r>
        <w:rPr>
          <w:rFonts w:cs="Times New Roman"/>
          <w:szCs w:val="28"/>
        </w:rPr>
        <w:t>Ý nghĩa thực tiễn</w:t>
      </w:r>
      <w:r>
        <w:rPr>
          <w:rFonts w:cs="Times New Roman"/>
          <w:szCs w:val="28"/>
          <w:lang w:val="vi-VN"/>
        </w:rPr>
        <w:t>:</w:t>
      </w:r>
    </w:p>
    <w:p w14:paraId="0E7F9A92" w14:textId="77777777" w:rsidR="003825FB" w:rsidRDefault="00000000">
      <w:pPr>
        <w:pStyle w:val="ThngthngWeb"/>
        <w:numPr>
          <w:ilvl w:val="0"/>
          <w:numId w:val="17"/>
        </w:numPr>
        <w:spacing w:line="360" w:lineRule="auto"/>
        <w:jc w:val="both"/>
        <w:rPr>
          <w:sz w:val="28"/>
          <w:szCs w:val="28"/>
        </w:rPr>
      </w:pPr>
      <w:bookmarkStart w:id="27" w:name="_Toc7361"/>
      <w:bookmarkStart w:id="28" w:name="_Toc13644"/>
      <w:bookmarkStart w:id="29" w:name="_Toc230636890"/>
      <w:r>
        <w:rPr>
          <w:sz w:val="28"/>
          <w:szCs w:val="28"/>
        </w:rPr>
        <w:lastRenderedPageBreak/>
        <w:t>Hệ thống hỗ trợ người dùng thực hiện tìm kiếm và đặt phòng trực tuyến một cách nhanh chóng và thuận tiện, đồng thời nâng cao hiệu quả quản lý trong vận hành khách sạn.</w:t>
      </w:r>
    </w:p>
    <w:p w14:paraId="50597D13" w14:textId="77777777" w:rsidR="003825FB" w:rsidRDefault="00000000">
      <w:pPr>
        <w:pStyle w:val="ThngthngWeb"/>
        <w:numPr>
          <w:ilvl w:val="0"/>
          <w:numId w:val="17"/>
        </w:numPr>
        <w:spacing w:line="360" w:lineRule="auto"/>
        <w:jc w:val="both"/>
        <w:rPr>
          <w:sz w:val="28"/>
          <w:szCs w:val="28"/>
        </w:rPr>
      </w:pPr>
      <w:r>
        <w:rPr>
          <w:sz w:val="28"/>
          <w:szCs w:val="28"/>
        </w:rPr>
        <w:t xml:space="preserve">Việc áp dụng mô hình quản lý tập trung theo chuỗi giúp đồng bộ dữ liệu giữa các khách sạn, giảm sai sót </w:t>
      </w:r>
      <w:r>
        <w:rPr>
          <w:sz w:val="28"/>
          <w:szCs w:val="28"/>
          <w:lang w:val="vi-VN"/>
        </w:rPr>
        <w:t>trong</w:t>
      </w:r>
      <w:r>
        <w:rPr>
          <w:sz w:val="28"/>
          <w:szCs w:val="28"/>
        </w:rPr>
        <w:t xml:space="preserve"> quản lý phòng và đơn đặt phòng.</w:t>
      </w:r>
    </w:p>
    <w:p w14:paraId="142017EC" w14:textId="77777777" w:rsidR="003825FB" w:rsidRDefault="00000000">
      <w:pPr>
        <w:pStyle w:val="ThngthngWeb"/>
        <w:numPr>
          <w:ilvl w:val="0"/>
          <w:numId w:val="17"/>
        </w:numPr>
        <w:spacing w:line="360" w:lineRule="auto"/>
        <w:jc w:val="both"/>
        <w:rPr>
          <w:sz w:val="28"/>
          <w:szCs w:val="28"/>
        </w:rPr>
      </w:pPr>
      <w:r>
        <w:rPr>
          <w:sz w:val="28"/>
          <w:szCs w:val="28"/>
        </w:rPr>
        <w:t>Hệ thống tích hợp các chức năng nghiệp vụ quan trọng như quản lý phòng, mã giảm giá, thống kê và quy trình check-in/check-out, qua đó có thể hỗ trợ vận hành thực tế.</w:t>
      </w:r>
    </w:p>
    <w:p w14:paraId="2E42804B" w14:textId="77777777" w:rsidR="003825FB" w:rsidRDefault="00000000">
      <w:pPr>
        <w:pStyle w:val="ThngthngWeb"/>
        <w:numPr>
          <w:ilvl w:val="0"/>
          <w:numId w:val="17"/>
        </w:numPr>
        <w:spacing w:line="360" w:lineRule="auto"/>
        <w:jc w:val="both"/>
        <w:rPr>
          <w:sz w:val="28"/>
          <w:szCs w:val="28"/>
        </w:rPr>
      </w:pPr>
      <w:r>
        <w:rPr>
          <w:sz w:val="28"/>
          <w:szCs w:val="28"/>
        </w:rPr>
        <w:t>Ngoài ra, hệ thống có khả năng mở rộng để tích hợp các dịch vụ nâng cao như thanh toán trực tuyến hoặc triển khai trên nền tảng cloud trong tương lai.</w:t>
      </w:r>
    </w:p>
    <w:p w14:paraId="484082A1" w14:textId="77777777" w:rsidR="003825FB" w:rsidRDefault="00000000">
      <w:pPr>
        <w:pStyle w:val="u2"/>
        <w:numPr>
          <w:ilvl w:val="0"/>
          <w:numId w:val="11"/>
        </w:numPr>
      </w:pPr>
      <w:r>
        <w:t>Cấu trúc báo cáo</w:t>
      </w:r>
      <w:bookmarkEnd w:id="27"/>
      <w:bookmarkEnd w:id="28"/>
      <w:bookmarkEnd w:id="29"/>
    </w:p>
    <w:p w14:paraId="6DE03BF8" w14:textId="77777777" w:rsidR="003825FB" w:rsidRDefault="00000000">
      <w:pPr>
        <w:ind w:firstLine="0"/>
        <w:rPr>
          <w:rFonts w:cs="Times New Roman"/>
          <w:szCs w:val="28"/>
        </w:rPr>
      </w:pPr>
      <w:r>
        <w:rPr>
          <w:rFonts w:eastAsia="SimSun" w:cs="Times New Roman"/>
          <w:szCs w:val="28"/>
        </w:rPr>
        <w:t xml:space="preserve">Ngoài phần </w:t>
      </w:r>
      <w:r>
        <w:rPr>
          <w:rStyle w:val="Nhnmanh"/>
          <w:rFonts w:eastAsia="SimSun" w:cs="Times New Roman"/>
          <w:i w:val="0"/>
          <w:iCs w:val="0"/>
          <w:szCs w:val="28"/>
        </w:rPr>
        <w:t>Lời cảm ơn</w:t>
      </w:r>
      <w:r>
        <w:rPr>
          <w:rFonts w:eastAsia="SimSun" w:cs="Times New Roman"/>
          <w:szCs w:val="28"/>
        </w:rPr>
        <w:t xml:space="preserve">, </w:t>
      </w:r>
      <w:r>
        <w:rPr>
          <w:rStyle w:val="Nhnmanh"/>
          <w:rFonts w:eastAsia="SimSun" w:cs="Times New Roman"/>
          <w:i w:val="0"/>
          <w:iCs w:val="0"/>
          <w:szCs w:val="28"/>
        </w:rPr>
        <w:t>Mở đầu</w:t>
      </w:r>
      <w:r>
        <w:rPr>
          <w:rFonts w:eastAsia="SimSun" w:cs="Times New Roman"/>
          <w:szCs w:val="28"/>
        </w:rPr>
        <w:t xml:space="preserve">, </w:t>
      </w:r>
      <w:r>
        <w:rPr>
          <w:rStyle w:val="Nhnmanh"/>
          <w:rFonts w:eastAsia="SimSun" w:cs="Times New Roman"/>
          <w:i w:val="0"/>
          <w:iCs w:val="0"/>
          <w:szCs w:val="28"/>
        </w:rPr>
        <w:t>Kết luận và kiến nghị</w:t>
      </w:r>
      <w:r>
        <w:rPr>
          <w:rFonts w:eastAsia="SimSun" w:cs="Times New Roman"/>
          <w:szCs w:val="28"/>
        </w:rPr>
        <w:t xml:space="preserve">, </w:t>
      </w:r>
      <w:r>
        <w:rPr>
          <w:rStyle w:val="Nhnmanh"/>
          <w:rFonts w:eastAsia="SimSun" w:cs="Times New Roman"/>
          <w:i w:val="0"/>
          <w:iCs w:val="0"/>
          <w:szCs w:val="28"/>
        </w:rPr>
        <w:t>Tài liệu tham khảo</w:t>
      </w:r>
      <w:r>
        <w:rPr>
          <w:rFonts w:eastAsia="SimSun" w:cs="Times New Roman"/>
          <w:szCs w:val="28"/>
        </w:rPr>
        <w:t xml:space="preserve"> cùng các danh mục liên quan, nội dung chính của báo cáo đồ án gồm 3 chương:</w:t>
      </w:r>
    </w:p>
    <w:p w14:paraId="4E697EFF" w14:textId="77777777" w:rsidR="003825FB" w:rsidRDefault="00000000">
      <w:pPr>
        <w:numPr>
          <w:ilvl w:val="0"/>
          <w:numId w:val="18"/>
        </w:numPr>
        <w:rPr>
          <w:rFonts w:cs="Times New Roman"/>
        </w:rPr>
      </w:pPr>
      <w:r>
        <w:rPr>
          <w:rStyle w:val="Manh"/>
          <w:rFonts w:cs="Times New Roman"/>
          <w:b w:val="0"/>
          <w:bCs w:val="0"/>
        </w:rPr>
        <w:t>CHƯƠNG 1: CƠ SỞ LÝ THUYẾT</w:t>
      </w:r>
      <w:r>
        <w:rPr>
          <w:rStyle w:val="Manh"/>
          <w:rFonts w:cs="Times New Roman"/>
          <w:b w:val="0"/>
          <w:bCs w:val="0"/>
          <w:lang w:val="vi-VN"/>
        </w:rPr>
        <w:t xml:space="preserve">: </w:t>
      </w:r>
      <w:r>
        <w:rPr>
          <w:rFonts w:cs="Times New Roman"/>
        </w:rPr>
        <w:t xml:space="preserve">Trình bày tổng quan về hệ thống đặt phòng khách sạn trực tuyến và mô hình chuỗi khách sạn tập trung. Chương này đồng thời giới thiệu các công nghệ, ngôn ngữ lập trình và công cụ được sử dụng trong đề tài như Java Spring Boot, RESTful API, MySQL, HTML, CSS, JavaScript và Bootstrap. </w:t>
      </w:r>
    </w:p>
    <w:p w14:paraId="4039D7AD" w14:textId="77777777" w:rsidR="003825FB" w:rsidRDefault="00000000">
      <w:pPr>
        <w:numPr>
          <w:ilvl w:val="0"/>
          <w:numId w:val="18"/>
        </w:numPr>
        <w:rPr>
          <w:rFonts w:cs="Times New Roman"/>
        </w:rPr>
      </w:pPr>
      <w:r>
        <w:rPr>
          <w:rStyle w:val="Manh"/>
          <w:rFonts w:cs="Times New Roman"/>
          <w:b w:val="0"/>
          <w:bCs w:val="0"/>
        </w:rPr>
        <w:t>CHƯƠNG 2: MÔ TẢ BÀI TOÁN VÀ PHÂN TÍCH THIẾT KẾ HỆ THỐNG</w:t>
      </w:r>
      <w:r>
        <w:rPr>
          <w:rStyle w:val="Manh"/>
          <w:rFonts w:cs="Times New Roman"/>
          <w:b w:val="0"/>
          <w:bCs w:val="0"/>
          <w:lang w:val="vi-VN"/>
        </w:rPr>
        <w:t xml:space="preserve">: </w:t>
      </w:r>
      <w:r>
        <w:rPr>
          <w:rFonts w:cs="Times New Roman"/>
        </w:rPr>
        <w:t xml:space="preserve">Trình bày bài toán quản lý và đặt phòng khách sạn, khảo sát nghiệp vụ và phân tích yêu cầu hệ thống. Đồng thời xây dựng các biểu đồ UML, phân tích Use Case, thiết kế cơ sở dữ liệu và thiết kế giao diện cho các chức năng chính của hệ thống. </w:t>
      </w:r>
    </w:p>
    <w:p w14:paraId="0613D5ED" w14:textId="77777777" w:rsidR="003825FB" w:rsidRDefault="00000000">
      <w:pPr>
        <w:numPr>
          <w:ilvl w:val="0"/>
          <w:numId w:val="18"/>
        </w:numPr>
        <w:rPr>
          <w:rFonts w:cs="Times New Roman"/>
        </w:rPr>
      </w:pPr>
      <w:r>
        <w:rPr>
          <w:rStyle w:val="Manh"/>
          <w:rFonts w:cs="Times New Roman"/>
          <w:b w:val="0"/>
          <w:bCs w:val="0"/>
        </w:rPr>
        <w:t>CHƯƠNG 3: KẾT QUẢ CÀI ĐẶT VÀ KIỂM THỬ</w:t>
      </w:r>
      <w:r>
        <w:rPr>
          <w:rStyle w:val="Manh"/>
          <w:rFonts w:cs="Times New Roman"/>
          <w:b w:val="0"/>
          <w:bCs w:val="0"/>
          <w:lang w:val="vi-VN"/>
        </w:rPr>
        <w:t xml:space="preserve">: </w:t>
      </w:r>
      <w:r>
        <w:rPr>
          <w:rFonts w:cs="Times New Roman"/>
        </w:rPr>
        <w:t xml:space="preserve">Trình bày kết quả xây dựng và triển khai hệ thống thông qua các giao diện chức năng </w:t>
      </w:r>
      <w:r>
        <w:rPr>
          <w:rFonts w:cs="Times New Roman"/>
        </w:rPr>
        <w:lastRenderedPageBreak/>
        <w:t>thực tế. Chương này cũng thực hiện kiểm thử hệ thống, xây dựng kịch bản kiểm thử và đánh giá kết quả hoạt động của website đặt phòng khách sạn LoudBooking.</w:t>
      </w:r>
    </w:p>
    <w:p w14:paraId="4202A2EA" w14:textId="77777777" w:rsidR="003825FB" w:rsidRDefault="00000000">
      <w:pPr>
        <w:rPr>
          <w:rFonts w:cs="Times New Roman"/>
          <w:lang w:val="vi-VN"/>
        </w:rPr>
      </w:pPr>
      <w:r>
        <w:rPr>
          <w:rFonts w:cs="Times New Roman"/>
          <w:lang w:val="vi-VN"/>
        </w:rPr>
        <w:br w:type="page"/>
      </w:r>
    </w:p>
    <w:p w14:paraId="7A30BF39" w14:textId="77777777" w:rsidR="003825FB" w:rsidRDefault="00000000">
      <w:pPr>
        <w:pStyle w:val="u1"/>
        <w:rPr>
          <w:highlight w:val="yellow"/>
        </w:rPr>
      </w:pPr>
      <w:bookmarkStart w:id="30" w:name="_Toc230636891"/>
      <w:bookmarkStart w:id="31" w:name="_Toc4075"/>
      <w:bookmarkStart w:id="32" w:name="_Toc21421"/>
      <w:r>
        <w:lastRenderedPageBreak/>
        <w:t>CHƯƠNG 1. CƠ SỞ LÝ THUYẾT</w:t>
      </w:r>
      <w:bookmarkEnd w:id="30"/>
      <w:bookmarkEnd w:id="31"/>
      <w:bookmarkEnd w:id="32"/>
    </w:p>
    <w:p w14:paraId="3B24F434" w14:textId="77777777" w:rsidR="003825FB" w:rsidRDefault="00000000">
      <w:pPr>
        <w:pStyle w:val="u2"/>
        <w:numPr>
          <w:ilvl w:val="1"/>
          <w:numId w:val="19"/>
        </w:numPr>
        <w:rPr>
          <w:rFonts w:cs="Times New Roman"/>
        </w:rPr>
      </w:pPr>
      <w:bookmarkStart w:id="33" w:name="_Toc15704"/>
      <w:bookmarkStart w:id="34" w:name="_Toc230636892"/>
      <w:bookmarkStart w:id="35" w:name="_Toc15082"/>
      <w:r>
        <w:rPr>
          <w:rFonts w:cs="Times New Roman"/>
        </w:rPr>
        <w:t>Giới thiệu chung về dự án phát triển</w:t>
      </w:r>
      <w:bookmarkEnd w:id="33"/>
      <w:bookmarkEnd w:id="34"/>
      <w:bookmarkEnd w:id="35"/>
    </w:p>
    <w:p w14:paraId="13B94A88" w14:textId="77777777" w:rsidR="003825FB" w:rsidRDefault="00000000">
      <w:pPr>
        <w:pStyle w:val="ThngthngWeb"/>
        <w:spacing w:line="360" w:lineRule="auto"/>
        <w:jc w:val="both"/>
        <w:rPr>
          <w:sz w:val="28"/>
          <w:szCs w:val="28"/>
        </w:rPr>
      </w:pPr>
      <w:bookmarkStart w:id="36" w:name="_Toc3039"/>
      <w:bookmarkStart w:id="37" w:name="_Toc230636893"/>
      <w:bookmarkStart w:id="38" w:name="_Toc24038"/>
      <w:r>
        <w:rPr>
          <w:sz w:val="28"/>
          <w:szCs w:val="28"/>
        </w:rPr>
        <w:t>Trong những năm gần đây, cùng với sự phát triển mạnh mẽ của internet và xu hướng chuyển đổi số, nhu cầu sử dụng các dịch vụ trực tuyến trong lĩnh vực du lịch và lưu trú ngày càng gia tăng. Việc tìm kiếm thông tin khách sạn, kiểm tra phòng trống và đặt phòng trực tuyến đang dần thay thế các phương thức đặt phòng truyền thống nhờ tính thuận tiện, nhanh chóng và khả năng tiếp cận thông tin dễ dàng.</w:t>
      </w:r>
    </w:p>
    <w:p w14:paraId="466CFC80" w14:textId="77777777" w:rsidR="003825FB" w:rsidRDefault="00000000">
      <w:pPr>
        <w:pStyle w:val="ThngthngWeb"/>
        <w:spacing w:line="360" w:lineRule="auto"/>
        <w:jc w:val="both"/>
        <w:rPr>
          <w:sz w:val="28"/>
          <w:szCs w:val="28"/>
        </w:rPr>
      </w:pPr>
      <w:r>
        <w:rPr>
          <w:sz w:val="28"/>
          <w:szCs w:val="28"/>
        </w:rPr>
        <w:t xml:space="preserve">Xuất phát từ nhu cầu thực tế đó, đề tài </w:t>
      </w:r>
      <w:r>
        <w:rPr>
          <w:rStyle w:val="Manh"/>
          <w:b w:val="0"/>
          <w:bCs w:val="0"/>
          <w:sz w:val="28"/>
          <w:szCs w:val="28"/>
        </w:rPr>
        <w:t>“Xây dựng Website đặt phòng khách sạn LoudBooking”</w:t>
      </w:r>
      <w:r>
        <w:rPr>
          <w:sz w:val="28"/>
          <w:szCs w:val="28"/>
        </w:rPr>
        <w:t xml:space="preserve"> được thực hiện nhằm xây dựng một hệ thống website đặt phòng khách sạn trực tuyến theo mô hình chuỗi khách sạn tập trung. Hệ thống cho phép người dùng tìm kiếm khách sạn, xem thông tin chi tiết, kiểm tra phòng khả dụng và thực hiện đặt phòng trực tuyến thông qua giao diện website.</w:t>
      </w:r>
    </w:p>
    <w:p w14:paraId="5E1FA413" w14:textId="77777777" w:rsidR="003825FB" w:rsidRDefault="00000000">
      <w:pPr>
        <w:pStyle w:val="ThngthngWeb"/>
        <w:spacing w:line="360" w:lineRule="auto"/>
        <w:jc w:val="both"/>
        <w:rPr>
          <w:sz w:val="28"/>
          <w:szCs w:val="28"/>
        </w:rPr>
      </w:pPr>
      <w:r>
        <w:rPr>
          <w:sz w:val="28"/>
          <w:szCs w:val="28"/>
        </w:rPr>
        <w:t>Bên cạnh các chức năng dành cho người dùng đặt phòng, hệ thống còn hỗ trợ các chức năng quản lý dành cho Quản trị viên hệ thống (</w:t>
      </w:r>
      <w:r>
        <w:rPr>
          <w:rStyle w:val="Manh"/>
          <w:b w:val="0"/>
          <w:bCs w:val="0"/>
          <w:sz w:val="28"/>
          <w:szCs w:val="28"/>
        </w:rPr>
        <w:t>Admin</w:t>
      </w:r>
      <w:r>
        <w:rPr>
          <w:sz w:val="28"/>
          <w:szCs w:val="28"/>
        </w:rPr>
        <w:t>) và Người quản lý khách sạn (</w:t>
      </w:r>
      <w:r>
        <w:rPr>
          <w:rStyle w:val="Manh"/>
          <w:b w:val="0"/>
          <w:bCs w:val="0"/>
          <w:sz w:val="28"/>
          <w:szCs w:val="28"/>
        </w:rPr>
        <w:t>Manager</w:t>
      </w:r>
      <w:r>
        <w:rPr>
          <w:sz w:val="28"/>
          <w:szCs w:val="28"/>
        </w:rPr>
        <w:t>) như quản lý khách sạn, quản lý loại phòng, quản lý phòng, quản lý đơn đặt phòng, quản lý mã giảm giá, thống kê doanh thu và hỗ trợ quy trình check-in/check-out trong thực tế.</w:t>
      </w:r>
    </w:p>
    <w:p w14:paraId="7EE6441E" w14:textId="77777777" w:rsidR="003825FB" w:rsidRDefault="00000000">
      <w:pPr>
        <w:pStyle w:val="ThngthngWeb"/>
        <w:spacing w:line="360" w:lineRule="auto"/>
        <w:jc w:val="both"/>
        <w:rPr>
          <w:sz w:val="28"/>
          <w:szCs w:val="28"/>
        </w:rPr>
      </w:pPr>
      <w:r>
        <w:rPr>
          <w:sz w:val="28"/>
          <w:szCs w:val="28"/>
        </w:rPr>
        <w:t>Hệ thống được xây dựng theo mô hình chuỗi khách sạn tập trung, cho phép quản lý đồng bộ dữ liệu giữa nhiều khách sạn thành viên trên cùng một nền tảng. Mô hình này giúp nâng cao hiệu quả quản lý, hỗ trợ kiểm soát dữ liệu tập trung và phù hợp với xu hướng phát triển của các chuỗi khách sạn hiện nay.</w:t>
      </w:r>
    </w:p>
    <w:p w14:paraId="62D01D38" w14:textId="77777777" w:rsidR="003825FB" w:rsidRDefault="00000000">
      <w:pPr>
        <w:pStyle w:val="ThngthngWeb"/>
        <w:spacing w:line="360" w:lineRule="auto"/>
        <w:jc w:val="both"/>
        <w:rPr>
          <w:sz w:val="28"/>
          <w:szCs w:val="28"/>
        </w:rPr>
      </w:pPr>
      <w:r>
        <w:rPr>
          <w:sz w:val="28"/>
          <w:szCs w:val="28"/>
        </w:rPr>
        <w:t xml:space="preserve">Một điểm đặc trưng của hệ thống là cơ chế </w:t>
      </w:r>
      <w:r>
        <w:rPr>
          <w:rStyle w:val="Manh"/>
          <w:b w:val="0"/>
          <w:bCs w:val="0"/>
          <w:sz w:val="28"/>
          <w:szCs w:val="28"/>
        </w:rPr>
        <w:t>đặt phòng theo loại phòng</w:t>
      </w:r>
      <w:r>
        <w:rPr>
          <w:sz w:val="28"/>
          <w:szCs w:val="28"/>
        </w:rPr>
        <w:t xml:space="preserve"> thay vì lựa chọn trực tiếp phòng cụ thể. Phòng thực tế sẽ được nhân viên khách sạn </w:t>
      </w:r>
      <w:r>
        <w:rPr>
          <w:sz w:val="28"/>
          <w:szCs w:val="28"/>
        </w:rPr>
        <w:lastRenderedPageBreak/>
        <w:t>gán tại thời điểm khách thực hiện check-in dựa trên trạng thái hoạt động và tình hình sử dụng thực tế của phòng. Cơ chế này giúp nâng cao tính linh hoạt trong vận hành, hỗ trợ tối ưu việc phân bổ phòng và phù hợp với mô hình hoạt động thực tế của nhiều chuỗi khách sạn hiện nay.</w:t>
      </w:r>
    </w:p>
    <w:p w14:paraId="64FDE3F4" w14:textId="77777777" w:rsidR="003825FB" w:rsidRDefault="00000000">
      <w:pPr>
        <w:pStyle w:val="ThngthngWeb"/>
        <w:spacing w:line="360" w:lineRule="auto"/>
        <w:jc w:val="both"/>
        <w:rPr>
          <w:sz w:val="28"/>
          <w:szCs w:val="28"/>
        </w:rPr>
      </w:pPr>
      <w:r>
        <w:rPr>
          <w:sz w:val="28"/>
          <w:szCs w:val="28"/>
        </w:rPr>
        <w:t xml:space="preserve">Ngoài ra, hệ thống còn hỗ trợ </w:t>
      </w:r>
      <w:r>
        <w:rPr>
          <w:rStyle w:val="Manh"/>
          <w:b w:val="0"/>
          <w:bCs w:val="0"/>
          <w:sz w:val="28"/>
          <w:szCs w:val="28"/>
        </w:rPr>
        <w:t>kiểm tra phòng khả dụng theo thời gian thực</w:t>
      </w:r>
      <w:r>
        <w:rPr>
          <w:sz w:val="28"/>
          <w:szCs w:val="28"/>
        </w:rPr>
        <w:t xml:space="preserve"> nhằm hạn chế tình trạng đặt vượt quá số lượng phòng khả dụng (</w:t>
      </w:r>
      <w:r>
        <w:rPr>
          <w:rStyle w:val="Manh"/>
          <w:b w:val="0"/>
          <w:bCs w:val="0"/>
          <w:sz w:val="28"/>
          <w:szCs w:val="28"/>
          <w:lang w:val="vi-VN"/>
        </w:rPr>
        <w:t>overbooking</w:t>
      </w:r>
      <w:r>
        <w:rPr>
          <w:sz w:val="28"/>
          <w:szCs w:val="28"/>
        </w:rPr>
        <w:t>) khi có nhiều người dùng truy cập và đặt phòng đồng thời. Đồng thời, hệ thống cũng hỗ trợ quản lý trạng thái phòng, xử lý các trường hợp phòng bảo trì, phòng tạm ngưng hoạt động và quản lý quy trình check-in/check-out một cách đồng bộ và chính xác.</w:t>
      </w:r>
    </w:p>
    <w:p w14:paraId="7B1EF615" w14:textId="77777777" w:rsidR="003825FB" w:rsidRDefault="00000000">
      <w:pPr>
        <w:pStyle w:val="ThngthngWeb"/>
        <w:spacing w:line="360" w:lineRule="auto"/>
        <w:jc w:val="both"/>
        <w:rPr>
          <w:sz w:val="28"/>
          <w:szCs w:val="28"/>
        </w:rPr>
      </w:pPr>
      <w:r>
        <w:rPr>
          <w:sz w:val="28"/>
          <w:szCs w:val="28"/>
        </w:rPr>
        <w:t xml:space="preserve">Hệ thống được xây dựng theo </w:t>
      </w:r>
      <w:r>
        <w:rPr>
          <w:rStyle w:val="Manh"/>
          <w:b w:val="0"/>
          <w:bCs w:val="0"/>
          <w:sz w:val="28"/>
          <w:szCs w:val="28"/>
        </w:rPr>
        <w:t>kiến trúc Client – Server</w:t>
      </w:r>
      <w:r>
        <w:rPr>
          <w:sz w:val="28"/>
          <w:szCs w:val="28"/>
        </w:rPr>
        <w:t xml:space="preserve">, áp dụng </w:t>
      </w:r>
      <w:r>
        <w:rPr>
          <w:rStyle w:val="Manh"/>
          <w:b w:val="0"/>
          <w:bCs w:val="0"/>
          <w:sz w:val="28"/>
          <w:szCs w:val="28"/>
        </w:rPr>
        <w:t>mô hình MVC (Model - View - Controller)</w:t>
      </w:r>
      <w:r>
        <w:rPr>
          <w:sz w:val="28"/>
          <w:szCs w:val="28"/>
        </w:rPr>
        <w:t xml:space="preserve"> để tổ chức code một cách rõ ràng, khoa học và dễ bảo trì. Cụ thể:</w:t>
      </w:r>
    </w:p>
    <w:p w14:paraId="6DD379CA" w14:textId="77777777" w:rsidR="003825FB" w:rsidRDefault="00000000">
      <w:pPr>
        <w:numPr>
          <w:ilvl w:val="0"/>
          <w:numId w:val="20"/>
        </w:numPr>
        <w:spacing w:before="0" w:beforeAutospacing="1" w:after="0" w:afterAutospacing="1"/>
        <w:rPr>
          <w:rFonts w:cs="Times New Roman"/>
          <w:szCs w:val="28"/>
        </w:rPr>
      </w:pPr>
      <w:r>
        <w:rPr>
          <w:rStyle w:val="Manh"/>
          <w:rFonts w:cs="Times New Roman"/>
          <w:b w:val="0"/>
          <w:bCs w:val="0"/>
          <w:szCs w:val="28"/>
        </w:rPr>
        <w:t>Backend</w:t>
      </w:r>
      <w:r>
        <w:rPr>
          <w:rFonts w:cs="Times New Roman"/>
          <w:szCs w:val="28"/>
        </w:rPr>
        <w:t xml:space="preserve"> sử dụng Java Spring Boot để phát triển RESTful API, xử lý logic nghiệp vụ và tương tác với cơ sở dữ liệu.</w:t>
      </w:r>
    </w:p>
    <w:p w14:paraId="64F42574" w14:textId="77777777" w:rsidR="003825FB" w:rsidRDefault="00000000">
      <w:pPr>
        <w:numPr>
          <w:ilvl w:val="0"/>
          <w:numId w:val="20"/>
        </w:numPr>
        <w:spacing w:before="0" w:beforeAutospacing="1" w:after="0" w:afterAutospacing="1"/>
        <w:rPr>
          <w:rFonts w:cs="Times New Roman"/>
          <w:szCs w:val="28"/>
        </w:rPr>
      </w:pPr>
      <w:r>
        <w:rPr>
          <w:rStyle w:val="Manh"/>
          <w:rFonts w:cs="Times New Roman"/>
          <w:b w:val="0"/>
          <w:bCs w:val="0"/>
          <w:szCs w:val="28"/>
        </w:rPr>
        <w:t>Frontend</w:t>
      </w:r>
      <w:r>
        <w:rPr>
          <w:rFonts w:cs="Times New Roman"/>
          <w:szCs w:val="28"/>
        </w:rPr>
        <w:t xml:space="preserve"> sử dụng HTML, CSS, JavaScript và Bootstrap để xây dựng giao diện người dùng.</w:t>
      </w:r>
    </w:p>
    <w:p w14:paraId="054DC2B6" w14:textId="77777777" w:rsidR="003825FB" w:rsidRDefault="00000000">
      <w:pPr>
        <w:numPr>
          <w:ilvl w:val="0"/>
          <w:numId w:val="20"/>
        </w:numPr>
        <w:spacing w:before="0" w:beforeAutospacing="1" w:after="0" w:afterAutospacing="1"/>
        <w:rPr>
          <w:rFonts w:cs="Times New Roman"/>
          <w:szCs w:val="28"/>
        </w:rPr>
      </w:pPr>
      <w:r>
        <w:rPr>
          <w:rStyle w:val="Manh"/>
          <w:rFonts w:cs="Times New Roman"/>
          <w:b w:val="0"/>
          <w:bCs w:val="0"/>
          <w:szCs w:val="28"/>
        </w:rPr>
        <w:t>Cơ sở dữ liệu</w:t>
      </w:r>
      <w:r>
        <w:rPr>
          <w:rFonts w:cs="Times New Roman"/>
          <w:szCs w:val="28"/>
        </w:rPr>
        <w:t xml:space="preserve"> sử dụng MySQL.</w:t>
      </w:r>
    </w:p>
    <w:p w14:paraId="1333855B" w14:textId="77777777" w:rsidR="003825FB" w:rsidRDefault="00000000">
      <w:pPr>
        <w:pStyle w:val="ThngthngWeb"/>
        <w:spacing w:line="360" w:lineRule="auto"/>
        <w:jc w:val="both"/>
        <w:rPr>
          <w:sz w:val="28"/>
          <w:szCs w:val="28"/>
        </w:rPr>
      </w:pPr>
      <w:r>
        <w:rPr>
          <w:sz w:val="28"/>
          <w:szCs w:val="28"/>
        </w:rPr>
        <w:t>Việc áp dụng mô hình MVC kết hợp với kiến trúc tách biệt giữa frontend và backend giúp hệ thống dễ dàng mở rộng, bảo trì, kiểm thử và phát triển trong tương lai.</w:t>
      </w:r>
    </w:p>
    <w:p w14:paraId="3A8FA13E" w14:textId="77777777" w:rsidR="003825FB" w:rsidRDefault="00000000">
      <w:pPr>
        <w:pStyle w:val="ThngthngWeb"/>
        <w:spacing w:line="360" w:lineRule="auto"/>
        <w:jc w:val="both"/>
        <w:rPr>
          <w:sz w:val="28"/>
          <w:szCs w:val="28"/>
        </w:rPr>
      </w:pPr>
      <w:r>
        <w:rPr>
          <w:sz w:val="28"/>
          <w:szCs w:val="28"/>
        </w:rPr>
        <w:t>Thông qua đề tài này, em mong muốn vận dụng các kiến thức đã học về phân tích và thiết kế hệ thống, lập trình web, cơ sở dữ liệu quan hệ và xử lý giao dịch trong môi trường nhiều người dùng để xây dựng một hệ thống đặt phòng khách sạn có tính ứng dụng thực tế cao, đáp ứng được các yêu cầu cơ bản trong quản lý và vận hành khách sạn hiện nay.</w:t>
      </w:r>
    </w:p>
    <w:p w14:paraId="33298F4E" w14:textId="77777777" w:rsidR="003825FB" w:rsidRDefault="00000000">
      <w:pPr>
        <w:pStyle w:val="u2"/>
        <w:numPr>
          <w:ilvl w:val="1"/>
          <w:numId w:val="19"/>
        </w:numPr>
        <w:rPr>
          <w:rFonts w:cs="Times New Roman"/>
          <w:szCs w:val="28"/>
        </w:rPr>
      </w:pPr>
      <w:r>
        <w:rPr>
          <w:rFonts w:cs="Times New Roman"/>
          <w:szCs w:val="28"/>
        </w:rPr>
        <w:lastRenderedPageBreak/>
        <w:t>Giới thiệu ngôn ngữ và công cụ sử dụng</w:t>
      </w:r>
      <w:bookmarkEnd w:id="36"/>
      <w:bookmarkEnd w:id="37"/>
      <w:bookmarkEnd w:id="38"/>
    </w:p>
    <w:p w14:paraId="5C6B7DA0" w14:textId="77777777" w:rsidR="003825FB" w:rsidRDefault="00000000">
      <w:pPr>
        <w:pStyle w:val="u3"/>
        <w:numPr>
          <w:ilvl w:val="2"/>
          <w:numId w:val="19"/>
        </w:numPr>
        <w:rPr>
          <w:rFonts w:cs="Times New Roman"/>
          <w:szCs w:val="28"/>
        </w:rPr>
      </w:pPr>
      <w:r>
        <w:rPr>
          <w:rFonts w:cs="Times New Roman"/>
          <w:szCs w:val="28"/>
        </w:rPr>
        <w:t>Ngôn ngữ lập trình Java</w:t>
      </w:r>
    </w:p>
    <w:p w14:paraId="22BF383F" w14:textId="77777777" w:rsidR="003825FB" w:rsidRDefault="00000000">
      <w:pPr>
        <w:pStyle w:val="ThngthngWeb"/>
        <w:spacing w:line="360" w:lineRule="auto"/>
        <w:rPr>
          <w:sz w:val="28"/>
          <w:szCs w:val="28"/>
        </w:rPr>
      </w:pPr>
      <w:r>
        <w:rPr>
          <w:sz w:val="28"/>
          <w:szCs w:val="28"/>
        </w:rPr>
        <w:t xml:space="preserve">Java là ngôn ngữ lập trình hướng đối tượng (Object-Oriented Programming) được phát triển bởi Sun Microsystems (nay thuộc Oracle) và ra mắt lần đầu năm 1995. Java nổi tiếng với nguyên tắc </w:t>
      </w:r>
      <w:r>
        <w:rPr>
          <w:rStyle w:val="Manh"/>
          <w:b w:val="0"/>
          <w:bCs w:val="0"/>
          <w:sz w:val="28"/>
          <w:szCs w:val="28"/>
        </w:rPr>
        <w:t>“Write Once, Run Anywhere” (WORA)</w:t>
      </w:r>
      <w:r>
        <w:rPr>
          <w:sz w:val="28"/>
          <w:szCs w:val="28"/>
        </w:rPr>
        <w:t xml:space="preserve"> nhờ sử dụng máy ảo Java (Java Virtual Machine - JVM).</w:t>
      </w:r>
    </w:p>
    <w:p w14:paraId="1CDD898D" w14:textId="77777777" w:rsidR="003825FB" w:rsidRDefault="00000000">
      <w:pPr>
        <w:pStyle w:val="ThngthngWeb"/>
        <w:spacing w:line="360" w:lineRule="auto"/>
        <w:rPr>
          <w:sz w:val="28"/>
          <w:szCs w:val="28"/>
        </w:rPr>
      </w:pPr>
      <w:r>
        <w:rPr>
          <w:sz w:val="28"/>
          <w:szCs w:val="28"/>
        </w:rPr>
        <w:t>Các đặc điểm nổi bật của Java bao gồm:</w:t>
      </w:r>
    </w:p>
    <w:p w14:paraId="79F2B6B1" w14:textId="77777777" w:rsidR="003825FB" w:rsidRDefault="00000000">
      <w:pPr>
        <w:numPr>
          <w:ilvl w:val="0"/>
          <w:numId w:val="21"/>
        </w:numPr>
        <w:spacing w:before="0" w:beforeAutospacing="1" w:after="0" w:afterAutospacing="1"/>
        <w:rPr>
          <w:rFonts w:cs="Times New Roman"/>
          <w:szCs w:val="28"/>
        </w:rPr>
      </w:pPr>
      <w:r>
        <w:rPr>
          <w:rFonts w:cs="Times New Roman"/>
          <w:szCs w:val="28"/>
        </w:rPr>
        <w:t>Hỗ trợ lập trình hướng đối tượng mạnh mẽ (kế thừa, đa hình, đóng gói, trừu tượng).</w:t>
      </w:r>
    </w:p>
    <w:p w14:paraId="6F57A7A6" w14:textId="77777777" w:rsidR="003825FB" w:rsidRDefault="00000000">
      <w:pPr>
        <w:numPr>
          <w:ilvl w:val="0"/>
          <w:numId w:val="21"/>
        </w:numPr>
        <w:spacing w:before="0" w:beforeAutospacing="1" w:after="0" w:afterAutospacing="1"/>
        <w:rPr>
          <w:rFonts w:cs="Times New Roman"/>
          <w:szCs w:val="28"/>
        </w:rPr>
      </w:pPr>
      <w:r>
        <w:rPr>
          <w:rFonts w:cs="Times New Roman"/>
          <w:szCs w:val="28"/>
        </w:rPr>
        <w:t>Quản lý bộ nhớ tự động qua cơ chế Garbage Collection.</w:t>
      </w:r>
    </w:p>
    <w:p w14:paraId="10C7752E" w14:textId="77777777" w:rsidR="003825FB" w:rsidRDefault="00000000">
      <w:pPr>
        <w:numPr>
          <w:ilvl w:val="0"/>
          <w:numId w:val="21"/>
        </w:numPr>
        <w:spacing w:before="0" w:beforeAutospacing="1" w:after="0" w:afterAutospacing="1"/>
        <w:rPr>
          <w:rFonts w:cs="Times New Roman"/>
          <w:szCs w:val="28"/>
        </w:rPr>
      </w:pPr>
      <w:r>
        <w:rPr>
          <w:rFonts w:cs="Times New Roman"/>
          <w:szCs w:val="28"/>
        </w:rPr>
        <w:t>Hệ sinh thái thư viện phong phú và cộng đồng phát triển lớn.</w:t>
      </w:r>
    </w:p>
    <w:p w14:paraId="4EE73283" w14:textId="77777777" w:rsidR="003825FB" w:rsidRDefault="00000000">
      <w:pPr>
        <w:numPr>
          <w:ilvl w:val="0"/>
          <w:numId w:val="21"/>
        </w:numPr>
        <w:spacing w:before="0" w:beforeAutospacing="1" w:after="0" w:afterAutospacing="1"/>
        <w:rPr>
          <w:rFonts w:cs="Times New Roman"/>
          <w:szCs w:val="28"/>
        </w:rPr>
      </w:pPr>
      <w:r>
        <w:rPr>
          <w:rFonts w:cs="Times New Roman"/>
          <w:szCs w:val="28"/>
        </w:rPr>
        <w:t>Tính ổn định, bảo mật cao và khả năng mở rộng tốt.</w:t>
      </w:r>
    </w:p>
    <w:p w14:paraId="1689AC66" w14:textId="77777777" w:rsidR="003825FB" w:rsidRDefault="00000000">
      <w:pPr>
        <w:numPr>
          <w:ilvl w:val="0"/>
          <w:numId w:val="21"/>
        </w:numPr>
        <w:spacing w:before="0" w:beforeAutospacing="1" w:after="0" w:afterAutospacing="1"/>
        <w:rPr>
          <w:rFonts w:cs="Times New Roman"/>
          <w:szCs w:val="28"/>
        </w:rPr>
      </w:pPr>
      <w:r>
        <w:rPr>
          <w:rFonts w:cs="Times New Roman"/>
          <w:szCs w:val="28"/>
        </w:rPr>
        <w:t>Hỗ trợ đa luồng (Multithreading) hiệu quả, rất phù hợp cho các ứng dụng web xử lý nhiều yêu cầu đồng thời.</w:t>
      </w:r>
    </w:p>
    <w:p w14:paraId="3AA7929B" w14:textId="77777777" w:rsidR="003825FB" w:rsidRDefault="00000000">
      <w:pPr>
        <w:pStyle w:val="ThngthngWeb"/>
        <w:spacing w:line="360" w:lineRule="auto"/>
        <w:rPr>
          <w:sz w:val="28"/>
          <w:szCs w:val="28"/>
          <w:lang w:val="vi-VN"/>
        </w:rPr>
      </w:pPr>
      <w:r>
        <w:rPr>
          <w:sz w:val="28"/>
          <w:szCs w:val="28"/>
        </w:rPr>
        <w:t xml:space="preserve">Trong đồ án này, Java được lựa chọn làm ngôn ngữ lập trình chính cho phần </w:t>
      </w:r>
      <w:r>
        <w:rPr>
          <w:rStyle w:val="Manh"/>
          <w:b w:val="0"/>
          <w:bCs w:val="0"/>
          <w:sz w:val="28"/>
          <w:szCs w:val="28"/>
        </w:rPr>
        <w:t>Backend</w:t>
      </w:r>
      <w:r>
        <w:rPr>
          <w:sz w:val="28"/>
          <w:szCs w:val="28"/>
        </w:rPr>
        <w:t xml:space="preserve"> nhờ khả năng xây dựng hệ thống lớn, ổn định và an toàn – đặc biệt quan trọng trong hệ thống đặt phòng khách sạn đòi hỏi tính chính xác cao về dữ liệu và xử lý giao dịch.</w:t>
      </w:r>
    </w:p>
    <w:p w14:paraId="49B01E13" w14:textId="77777777" w:rsidR="003825FB" w:rsidRDefault="00000000">
      <w:pPr>
        <w:pStyle w:val="u3"/>
        <w:numPr>
          <w:ilvl w:val="2"/>
          <w:numId w:val="19"/>
        </w:numPr>
        <w:rPr>
          <w:rFonts w:cs="Times New Roman"/>
          <w:szCs w:val="28"/>
        </w:rPr>
      </w:pPr>
      <w:r>
        <w:rPr>
          <w:rFonts w:cs="Times New Roman"/>
          <w:szCs w:val="28"/>
        </w:rPr>
        <w:t>Mô hình MVC</w:t>
      </w:r>
    </w:p>
    <w:p w14:paraId="047E899C" w14:textId="77777777" w:rsidR="003825FB" w:rsidRDefault="00000000">
      <w:pPr>
        <w:pStyle w:val="ThngthngWeb"/>
        <w:spacing w:line="360" w:lineRule="auto"/>
        <w:rPr>
          <w:sz w:val="28"/>
          <w:szCs w:val="28"/>
        </w:rPr>
      </w:pPr>
      <w:r>
        <w:rPr>
          <w:sz w:val="28"/>
          <w:szCs w:val="28"/>
        </w:rPr>
        <w:t>MVC (Model - View - Controller) là một mô hình kiến trúc phần mềm được sử dụng rộng rãi trong phát triển ứng dụng web. Mô hình này phân tách ứng dụng thành ba thành phần chính:</w:t>
      </w:r>
    </w:p>
    <w:p w14:paraId="0571DCD3" w14:textId="77777777" w:rsidR="003825FB" w:rsidRDefault="00000000">
      <w:pPr>
        <w:numPr>
          <w:ilvl w:val="0"/>
          <w:numId w:val="22"/>
        </w:numPr>
        <w:spacing w:before="0" w:beforeAutospacing="1" w:after="0" w:afterAutospacing="1"/>
        <w:rPr>
          <w:rFonts w:cs="Times New Roman"/>
          <w:szCs w:val="28"/>
        </w:rPr>
      </w:pPr>
      <w:r>
        <w:rPr>
          <w:rStyle w:val="Manh"/>
          <w:rFonts w:cs="Times New Roman"/>
          <w:b w:val="0"/>
          <w:bCs w:val="0"/>
          <w:szCs w:val="28"/>
        </w:rPr>
        <w:t>Model</w:t>
      </w:r>
      <w:r>
        <w:rPr>
          <w:rFonts w:cs="Times New Roman"/>
          <w:szCs w:val="28"/>
        </w:rPr>
        <w:t>: Đại diện cho dữ liệu và logic nghiệp vụ. Model quản lý dữ liệu, quy tắc kinh doanh và tương tác với cơ sở dữ liệu.</w:t>
      </w:r>
    </w:p>
    <w:p w14:paraId="7C313223" w14:textId="77777777" w:rsidR="003825FB" w:rsidRDefault="00000000">
      <w:pPr>
        <w:numPr>
          <w:ilvl w:val="0"/>
          <w:numId w:val="22"/>
        </w:numPr>
        <w:spacing w:before="0" w:beforeAutospacing="1" w:after="0" w:afterAutospacing="1"/>
        <w:rPr>
          <w:rFonts w:cs="Times New Roman"/>
          <w:szCs w:val="28"/>
        </w:rPr>
      </w:pPr>
      <w:r>
        <w:rPr>
          <w:rStyle w:val="Manh"/>
          <w:rFonts w:cs="Times New Roman"/>
          <w:b w:val="0"/>
          <w:bCs w:val="0"/>
          <w:szCs w:val="28"/>
        </w:rPr>
        <w:lastRenderedPageBreak/>
        <w:t>View</w:t>
      </w:r>
      <w:r>
        <w:rPr>
          <w:rFonts w:cs="Times New Roman"/>
          <w:szCs w:val="28"/>
        </w:rPr>
        <w:t>: Phần giao diện người dùng (User Interface), hiển thị dữ liệu cho người dùng và gửi yêu cầu từ người dùng đến Controller.</w:t>
      </w:r>
    </w:p>
    <w:p w14:paraId="065D5E5B" w14:textId="77777777" w:rsidR="003825FB" w:rsidRDefault="00000000">
      <w:pPr>
        <w:numPr>
          <w:ilvl w:val="0"/>
          <w:numId w:val="22"/>
        </w:numPr>
        <w:spacing w:before="0" w:beforeAutospacing="1" w:after="0" w:afterAutospacing="1"/>
        <w:rPr>
          <w:rFonts w:cs="Times New Roman"/>
          <w:szCs w:val="28"/>
        </w:rPr>
      </w:pPr>
      <w:r>
        <w:rPr>
          <w:rStyle w:val="Manh"/>
          <w:rFonts w:cs="Times New Roman"/>
          <w:b w:val="0"/>
          <w:bCs w:val="0"/>
          <w:szCs w:val="28"/>
        </w:rPr>
        <w:t>Controller</w:t>
      </w:r>
      <w:r>
        <w:rPr>
          <w:rFonts w:cs="Times New Roman"/>
          <w:szCs w:val="28"/>
        </w:rPr>
        <w:t>: Nhận yêu cầu từ người dùng, xử lý logic, tương tác với Model và trả về dữ liệu phù hợp cho View.</w:t>
      </w:r>
    </w:p>
    <w:p w14:paraId="46F9836D" w14:textId="77777777" w:rsidR="003825FB" w:rsidRDefault="00000000">
      <w:pPr>
        <w:pStyle w:val="ThngthngWeb"/>
        <w:spacing w:line="360" w:lineRule="auto"/>
        <w:rPr>
          <w:sz w:val="28"/>
          <w:szCs w:val="28"/>
        </w:rPr>
      </w:pPr>
      <w:r>
        <w:rPr>
          <w:rStyle w:val="Manh"/>
          <w:b w:val="0"/>
          <w:bCs w:val="0"/>
          <w:sz w:val="28"/>
          <w:szCs w:val="28"/>
        </w:rPr>
        <w:t>Ưu điểm</w:t>
      </w:r>
      <w:r>
        <w:rPr>
          <w:sz w:val="28"/>
          <w:szCs w:val="28"/>
        </w:rPr>
        <w:t xml:space="preserve"> của mô hình MVC:</w:t>
      </w:r>
    </w:p>
    <w:p w14:paraId="6D33D98A" w14:textId="77777777" w:rsidR="003825FB" w:rsidRDefault="00000000">
      <w:pPr>
        <w:numPr>
          <w:ilvl w:val="0"/>
          <w:numId w:val="23"/>
        </w:numPr>
        <w:spacing w:before="0" w:beforeAutospacing="1" w:after="0" w:afterAutospacing="1"/>
        <w:rPr>
          <w:rFonts w:cs="Times New Roman"/>
          <w:szCs w:val="28"/>
        </w:rPr>
      </w:pPr>
      <w:r>
        <w:rPr>
          <w:rFonts w:cs="Times New Roman"/>
          <w:szCs w:val="28"/>
        </w:rPr>
        <w:t>Tách biệt rõ ràng giữa giao diện và logic nghiệp vụ, dễ bảo trì và mở rộng.</w:t>
      </w:r>
    </w:p>
    <w:p w14:paraId="792D8761" w14:textId="77777777" w:rsidR="003825FB" w:rsidRDefault="00000000">
      <w:pPr>
        <w:numPr>
          <w:ilvl w:val="0"/>
          <w:numId w:val="23"/>
        </w:numPr>
        <w:spacing w:before="0" w:beforeAutospacing="1" w:after="0" w:afterAutospacing="1"/>
        <w:rPr>
          <w:rFonts w:cs="Times New Roman"/>
          <w:szCs w:val="28"/>
        </w:rPr>
      </w:pPr>
      <w:r>
        <w:rPr>
          <w:rFonts w:cs="Times New Roman"/>
          <w:szCs w:val="28"/>
        </w:rPr>
        <w:t>Hỗ trợ phát triển song song (Frontend và Backend có thể làm độc lập).</w:t>
      </w:r>
    </w:p>
    <w:p w14:paraId="62AF8501" w14:textId="77777777" w:rsidR="003825FB" w:rsidRDefault="00000000">
      <w:pPr>
        <w:numPr>
          <w:ilvl w:val="0"/>
          <w:numId w:val="23"/>
        </w:numPr>
        <w:spacing w:before="0" w:beforeAutospacing="1" w:after="0" w:afterAutospacing="1"/>
        <w:rPr>
          <w:rFonts w:cs="Times New Roman"/>
          <w:szCs w:val="28"/>
        </w:rPr>
      </w:pPr>
      <w:r>
        <w:rPr>
          <w:rFonts w:cs="Times New Roman"/>
          <w:szCs w:val="28"/>
        </w:rPr>
        <w:t>Tăng tính tái sử dụng code.</w:t>
      </w:r>
    </w:p>
    <w:p w14:paraId="028E5F71" w14:textId="77777777" w:rsidR="003825FB" w:rsidRDefault="00000000">
      <w:pPr>
        <w:numPr>
          <w:ilvl w:val="0"/>
          <w:numId w:val="23"/>
        </w:numPr>
        <w:spacing w:before="0" w:beforeAutospacing="1" w:after="0" w:afterAutospacing="1"/>
        <w:rPr>
          <w:rFonts w:cs="Times New Roman"/>
          <w:szCs w:val="28"/>
        </w:rPr>
      </w:pPr>
      <w:r>
        <w:rPr>
          <w:rFonts w:cs="Times New Roman"/>
          <w:szCs w:val="28"/>
        </w:rPr>
        <w:t>Dễ dàng kiểm thử từng thành phần.</w:t>
      </w:r>
    </w:p>
    <w:p w14:paraId="5B9449EE" w14:textId="087DD46C" w:rsidR="003825FB" w:rsidRPr="00452863" w:rsidRDefault="00000000" w:rsidP="00452863">
      <w:pPr>
        <w:pStyle w:val="ThngthngWeb"/>
        <w:spacing w:line="360" w:lineRule="auto"/>
        <w:rPr>
          <w:sz w:val="28"/>
          <w:szCs w:val="28"/>
          <w:lang w:val="vi-VN"/>
        </w:rPr>
      </w:pPr>
      <w:r>
        <w:rPr>
          <w:sz w:val="28"/>
          <w:szCs w:val="28"/>
        </w:rPr>
        <w:t>Trong đồ án LoudBooking, mô hình MVC được áp dụng thông qua Spring Boot để tổ chức code một cách khoa học và chuyên nghiệp.</w:t>
      </w:r>
    </w:p>
    <w:p w14:paraId="62E50F24" w14:textId="77777777" w:rsidR="003825FB" w:rsidRDefault="00000000">
      <w:pPr>
        <w:pStyle w:val="u3"/>
        <w:numPr>
          <w:ilvl w:val="2"/>
          <w:numId w:val="19"/>
        </w:numPr>
        <w:rPr>
          <w:rFonts w:cs="Times New Roman"/>
          <w:szCs w:val="28"/>
        </w:rPr>
      </w:pPr>
      <w:r>
        <w:rPr>
          <w:rFonts w:cs="Times New Roman"/>
          <w:szCs w:val="28"/>
        </w:rPr>
        <w:t>Framework SpringBoot</w:t>
      </w:r>
    </w:p>
    <w:p w14:paraId="0882D690" w14:textId="77777777" w:rsidR="003825FB" w:rsidRDefault="00000000">
      <w:pPr>
        <w:pStyle w:val="ThngthngWeb"/>
        <w:spacing w:line="360" w:lineRule="auto"/>
        <w:rPr>
          <w:sz w:val="28"/>
          <w:szCs w:val="28"/>
        </w:rPr>
      </w:pPr>
      <w:r>
        <w:rPr>
          <w:sz w:val="28"/>
          <w:szCs w:val="28"/>
        </w:rPr>
        <w:t xml:space="preserve">Spring Boot là một framework mã nguồn mở thuộc hệ sinh thái Spring, được phát triển bởi Pivotal (nay là VMware). Spring Boot giúp đơn giản hóa quá trình xây dựng các ứng dụng Spring bằng cách cung cấp các tính năng </w:t>
      </w:r>
      <w:r>
        <w:rPr>
          <w:rStyle w:val="Manh"/>
          <w:b w:val="0"/>
          <w:bCs w:val="0"/>
          <w:sz w:val="28"/>
          <w:szCs w:val="28"/>
        </w:rPr>
        <w:t>tự động cấu hình (Auto-configuration)</w:t>
      </w:r>
      <w:r>
        <w:rPr>
          <w:sz w:val="28"/>
          <w:szCs w:val="28"/>
        </w:rPr>
        <w:t>, embedded server và công cụ CLI mạnh mẽ.</w:t>
      </w:r>
    </w:p>
    <w:p w14:paraId="1E6DF6CE" w14:textId="77777777" w:rsidR="003825FB" w:rsidRDefault="00000000">
      <w:pPr>
        <w:pStyle w:val="ThngthngWeb"/>
        <w:spacing w:line="360" w:lineRule="auto"/>
        <w:rPr>
          <w:sz w:val="28"/>
          <w:szCs w:val="28"/>
        </w:rPr>
      </w:pPr>
      <w:r>
        <w:rPr>
          <w:sz w:val="28"/>
          <w:szCs w:val="28"/>
        </w:rPr>
        <w:t>Các tính năng nổi bật của Spring Boot:</w:t>
      </w:r>
    </w:p>
    <w:p w14:paraId="7BA201EB" w14:textId="77777777" w:rsidR="003825FB" w:rsidRDefault="00000000">
      <w:pPr>
        <w:numPr>
          <w:ilvl w:val="0"/>
          <w:numId w:val="24"/>
        </w:numPr>
        <w:spacing w:before="0" w:beforeAutospacing="1" w:after="0" w:afterAutospacing="1"/>
        <w:rPr>
          <w:rFonts w:cs="Times New Roman"/>
          <w:szCs w:val="28"/>
        </w:rPr>
      </w:pPr>
      <w:r>
        <w:rPr>
          <w:rStyle w:val="Manh"/>
          <w:rFonts w:cs="Times New Roman"/>
          <w:b w:val="0"/>
          <w:bCs w:val="0"/>
          <w:szCs w:val="28"/>
        </w:rPr>
        <w:t>Auto-configuration</w:t>
      </w:r>
      <w:r>
        <w:rPr>
          <w:rFonts w:cs="Times New Roman"/>
          <w:szCs w:val="28"/>
        </w:rPr>
        <w:t>: Tự động cấu hình các thành phần dựa trên thư viện có trong project.</w:t>
      </w:r>
    </w:p>
    <w:p w14:paraId="11308059" w14:textId="77777777" w:rsidR="003825FB" w:rsidRDefault="00000000">
      <w:pPr>
        <w:numPr>
          <w:ilvl w:val="0"/>
          <w:numId w:val="24"/>
        </w:numPr>
        <w:spacing w:before="0" w:beforeAutospacing="1" w:after="0" w:afterAutospacing="1"/>
        <w:rPr>
          <w:rFonts w:cs="Times New Roman"/>
          <w:szCs w:val="28"/>
        </w:rPr>
      </w:pPr>
      <w:r>
        <w:rPr>
          <w:rStyle w:val="Manh"/>
          <w:rFonts w:cs="Times New Roman"/>
          <w:b w:val="0"/>
          <w:bCs w:val="0"/>
          <w:szCs w:val="28"/>
        </w:rPr>
        <w:t>Standalone</w:t>
      </w:r>
      <w:r>
        <w:rPr>
          <w:rFonts w:cs="Times New Roman"/>
          <w:szCs w:val="28"/>
        </w:rPr>
        <w:t>: Chứa embedded server (Tomcat, Jetty, Undertow) nên có thể chạy độc lập mà không cần deploy lên server riêng.</w:t>
      </w:r>
    </w:p>
    <w:p w14:paraId="0CB88012" w14:textId="77777777" w:rsidR="003825FB" w:rsidRDefault="00000000">
      <w:pPr>
        <w:numPr>
          <w:ilvl w:val="0"/>
          <w:numId w:val="24"/>
        </w:numPr>
        <w:spacing w:before="0" w:beforeAutospacing="1" w:after="0" w:afterAutospacing="1"/>
        <w:rPr>
          <w:rFonts w:cs="Times New Roman"/>
          <w:szCs w:val="28"/>
        </w:rPr>
      </w:pPr>
      <w:r>
        <w:rPr>
          <w:rStyle w:val="Manh"/>
          <w:rFonts w:cs="Times New Roman"/>
          <w:b w:val="0"/>
          <w:bCs w:val="0"/>
          <w:szCs w:val="28"/>
        </w:rPr>
        <w:t>Production-ready</w:t>
      </w:r>
      <w:r>
        <w:rPr>
          <w:rFonts w:cs="Times New Roman"/>
          <w:szCs w:val="28"/>
        </w:rPr>
        <w:t>: Hỗ trợ sẵn các tính năng như Monitoring (Actuator), Security, Data JPA, Validation…</w:t>
      </w:r>
    </w:p>
    <w:p w14:paraId="1D15ECB0" w14:textId="77777777" w:rsidR="003825FB" w:rsidRDefault="00000000">
      <w:pPr>
        <w:numPr>
          <w:ilvl w:val="0"/>
          <w:numId w:val="24"/>
        </w:numPr>
        <w:spacing w:before="0" w:beforeAutospacing="1" w:after="0" w:afterAutospacing="1"/>
        <w:rPr>
          <w:rFonts w:cs="Times New Roman"/>
          <w:szCs w:val="28"/>
        </w:rPr>
      </w:pPr>
      <w:r>
        <w:rPr>
          <w:rFonts w:cs="Times New Roman"/>
          <w:szCs w:val="28"/>
        </w:rPr>
        <w:lastRenderedPageBreak/>
        <w:t>Hỗ trợ xây dựng RESTful API nhanh chóng.</w:t>
      </w:r>
    </w:p>
    <w:p w14:paraId="6D25CD9D" w14:textId="77777777" w:rsidR="003825FB" w:rsidRDefault="00000000">
      <w:pPr>
        <w:numPr>
          <w:ilvl w:val="0"/>
          <w:numId w:val="24"/>
        </w:numPr>
        <w:spacing w:before="0" w:beforeAutospacing="1" w:after="0" w:afterAutospacing="1"/>
        <w:rPr>
          <w:rFonts w:cs="Times New Roman"/>
          <w:szCs w:val="28"/>
        </w:rPr>
      </w:pPr>
      <w:r>
        <w:rPr>
          <w:rFonts w:cs="Times New Roman"/>
          <w:szCs w:val="28"/>
        </w:rPr>
        <w:t>Tích hợp tốt với Spring Data JPA, Spring Security, Spring Boot Test…</w:t>
      </w:r>
    </w:p>
    <w:p w14:paraId="5E4DEA48" w14:textId="77777777" w:rsidR="003825FB" w:rsidRDefault="00000000">
      <w:pPr>
        <w:pStyle w:val="ThngthngWeb"/>
        <w:spacing w:line="360" w:lineRule="auto"/>
        <w:rPr>
          <w:sz w:val="28"/>
          <w:szCs w:val="28"/>
          <w:lang w:val="vi-VN"/>
        </w:rPr>
      </w:pPr>
      <w:r>
        <w:rPr>
          <w:sz w:val="28"/>
          <w:szCs w:val="28"/>
        </w:rPr>
        <w:t>Trong đề tài này, Spring Boot được sử dụng làm nền tảng chính cho Backend để xây dựng RESTful API, xử lý logic nghiệp vụ, quản lý transaction và tích hợp với cơ sở dữ liệu MySQL.</w:t>
      </w:r>
    </w:p>
    <w:p w14:paraId="6E21BBDF" w14:textId="77777777" w:rsidR="003825FB" w:rsidRDefault="00000000">
      <w:pPr>
        <w:pStyle w:val="u3"/>
        <w:numPr>
          <w:ilvl w:val="2"/>
          <w:numId w:val="19"/>
        </w:numPr>
        <w:rPr>
          <w:rFonts w:cs="Times New Roman"/>
          <w:szCs w:val="28"/>
        </w:rPr>
      </w:pPr>
      <w:r>
        <w:rPr>
          <w:rFonts w:cs="Times New Roman"/>
          <w:szCs w:val="28"/>
        </w:rPr>
        <w:t>Hệ quản trị cơ sở dữ liệu MySQL</w:t>
      </w:r>
    </w:p>
    <w:p w14:paraId="1F31538C" w14:textId="77777777" w:rsidR="003825FB" w:rsidRDefault="00000000">
      <w:pPr>
        <w:pStyle w:val="ThngthngWeb"/>
        <w:spacing w:line="360" w:lineRule="auto"/>
        <w:rPr>
          <w:sz w:val="28"/>
          <w:szCs w:val="28"/>
        </w:rPr>
      </w:pPr>
      <w:r>
        <w:rPr>
          <w:sz w:val="28"/>
          <w:szCs w:val="28"/>
        </w:rPr>
        <w:t>MySQL là một trong những hệ quản trị cơ sở dữ liệu quan hệ (Relational Database Management System - RDBMS) mã nguồn mở phổ biến nhất thế giới, được phát triển bởi MySQL AB và hiện thuộc sở hữu của Oracle.</w:t>
      </w:r>
    </w:p>
    <w:p w14:paraId="425EED50" w14:textId="77777777" w:rsidR="003825FB" w:rsidRDefault="00000000">
      <w:pPr>
        <w:pStyle w:val="ThngthngWeb"/>
        <w:spacing w:line="360" w:lineRule="auto"/>
        <w:rPr>
          <w:sz w:val="28"/>
          <w:szCs w:val="28"/>
        </w:rPr>
      </w:pPr>
      <w:r>
        <w:rPr>
          <w:sz w:val="28"/>
          <w:szCs w:val="28"/>
        </w:rPr>
        <w:t>MySQL có các ưu điểm sau:</w:t>
      </w:r>
    </w:p>
    <w:p w14:paraId="4EC2EC87" w14:textId="77777777" w:rsidR="003825FB" w:rsidRDefault="00000000">
      <w:pPr>
        <w:numPr>
          <w:ilvl w:val="0"/>
          <w:numId w:val="25"/>
        </w:numPr>
        <w:spacing w:before="0" w:beforeAutospacing="1" w:after="0" w:afterAutospacing="1"/>
        <w:rPr>
          <w:rFonts w:cs="Times New Roman"/>
          <w:szCs w:val="28"/>
        </w:rPr>
      </w:pPr>
      <w:r>
        <w:rPr>
          <w:rFonts w:cs="Times New Roman"/>
          <w:szCs w:val="28"/>
        </w:rPr>
        <w:t>Hiệu suất cao, ổn định và đáng tin cậy.</w:t>
      </w:r>
    </w:p>
    <w:p w14:paraId="26F8E869" w14:textId="77777777" w:rsidR="003825FB" w:rsidRDefault="00000000">
      <w:pPr>
        <w:numPr>
          <w:ilvl w:val="0"/>
          <w:numId w:val="25"/>
        </w:numPr>
        <w:spacing w:before="0" w:beforeAutospacing="1" w:after="0" w:afterAutospacing="1"/>
        <w:rPr>
          <w:rFonts w:cs="Times New Roman"/>
          <w:szCs w:val="28"/>
        </w:rPr>
      </w:pPr>
      <w:r>
        <w:rPr>
          <w:rFonts w:cs="Times New Roman"/>
          <w:szCs w:val="28"/>
        </w:rPr>
        <w:t>Hỗ trợ tốt ngôn ngữ SQL chuẩn.</w:t>
      </w:r>
    </w:p>
    <w:p w14:paraId="35F8D72B" w14:textId="77777777" w:rsidR="003825FB" w:rsidRDefault="00000000">
      <w:pPr>
        <w:numPr>
          <w:ilvl w:val="0"/>
          <w:numId w:val="25"/>
        </w:numPr>
        <w:spacing w:before="0" w:beforeAutospacing="1" w:after="0" w:afterAutospacing="1"/>
        <w:rPr>
          <w:rFonts w:cs="Times New Roman"/>
          <w:szCs w:val="28"/>
        </w:rPr>
      </w:pPr>
      <w:r>
        <w:rPr>
          <w:rFonts w:cs="Times New Roman"/>
          <w:szCs w:val="28"/>
        </w:rPr>
        <w:t>Dễ sử dụng, cộng đồng lớn, nhiều công cụ hỗ trợ (phpMyAdmin, MySQL Workbench…).</w:t>
      </w:r>
    </w:p>
    <w:p w14:paraId="266349FD" w14:textId="77777777" w:rsidR="003825FB" w:rsidRDefault="00000000">
      <w:pPr>
        <w:numPr>
          <w:ilvl w:val="0"/>
          <w:numId w:val="25"/>
        </w:numPr>
        <w:spacing w:before="0" w:beforeAutospacing="1" w:after="0" w:afterAutospacing="1"/>
        <w:rPr>
          <w:rFonts w:cs="Times New Roman"/>
          <w:szCs w:val="28"/>
        </w:rPr>
      </w:pPr>
      <w:r>
        <w:rPr>
          <w:rFonts w:cs="Times New Roman"/>
          <w:szCs w:val="28"/>
        </w:rPr>
        <w:t>Chi phí thấp (miễn phí cho hầu hết các mục đích).</w:t>
      </w:r>
    </w:p>
    <w:p w14:paraId="4A1A3FAF" w14:textId="77777777" w:rsidR="003825FB" w:rsidRDefault="00000000">
      <w:pPr>
        <w:numPr>
          <w:ilvl w:val="0"/>
          <w:numId w:val="25"/>
        </w:numPr>
        <w:spacing w:before="0" w:beforeAutospacing="1" w:after="0" w:afterAutospacing="1"/>
        <w:rPr>
          <w:rFonts w:cs="Times New Roman"/>
          <w:szCs w:val="28"/>
        </w:rPr>
      </w:pPr>
      <w:r>
        <w:rPr>
          <w:rFonts w:cs="Times New Roman"/>
          <w:szCs w:val="28"/>
        </w:rPr>
        <w:t>Hỗ trợ tốt các tính năng transaction (ACID), indexing, stored procedure, trigger.</w:t>
      </w:r>
    </w:p>
    <w:p w14:paraId="6C09EF11" w14:textId="77777777" w:rsidR="003825FB" w:rsidRDefault="00000000">
      <w:pPr>
        <w:numPr>
          <w:ilvl w:val="0"/>
          <w:numId w:val="25"/>
        </w:numPr>
        <w:spacing w:before="0" w:beforeAutospacing="1" w:after="0" w:afterAutospacing="1"/>
        <w:rPr>
          <w:rFonts w:cs="Times New Roman"/>
          <w:szCs w:val="28"/>
        </w:rPr>
      </w:pPr>
      <w:r>
        <w:rPr>
          <w:rFonts w:cs="Times New Roman"/>
          <w:szCs w:val="28"/>
        </w:rPr>
        <w:t>Khả năng mở rộng tốt cho ứng dụng web.</w:t>
      </w:r>
    </w:p>
    <w:p w14:paraId="54255EDA" w14:textId="77777777" w:rsidR="003825FB" w:rsidRDefault="00000000">
      <w:pPr>
        <w:pStyle w:val="ThngthngWeb"/>
        <w:spacing w:line="360" w:lineRule="auto"/>
        <w:rPr>
          <w:sz w:val="28"/>
          <w:szCs w:val="28"/>
          <w:lang w:val="vi-VN"/>
        </w:rPr>
      </w:pPr>
      <w:r>
        <w:rPr>
          <w:sz w:val="28"/>
          <w:szCs w:val="28"/>
        </w:rPr>
        <w:t>Trong đồ án LoudBooking, MySQL được chọn để lưu trữ toàn bộ dữ liệu của hệ thống bao gồm thông tin khách sạn, loại phòng, phòng, đơn đặt phòng, người dùng, voucher… MySQL đảm bảo tính toàn vẹn dữ liệu và hỗ trợ hiệu quả cho các truy vấn phức tạp liên quan đến kiểm tra phòng khả dụng theo thời gian thực.</w:t>
      </w:r>
    </w:p>
    <w:p w14:paraId="0E48BD98" w14:textId="77777777" w:rsidR="00452863" w:rsidRPr="00452863" w:rsidRDefault="00452863">
      <w:pPr>
        <w:pStyle w:val="ThngthngWeb"/>
        <w:spacing w:line="360" w:lineRule="auto"/>
        <w:rPr>
          <w:sz w:val="28"/>
          <w:szCs w:val="28"/>
          <w:lang w:val="vi-VN"/>
        </w:rPr>
      </w:pPr>
    </w:p>
    <w:p w14:paraId="38B4BED1" w14:textId="77777777" w:rsidR="003825FB" w:rsidRDefault="00000000">
      <w:pPr>
        <w:pStyle w:val="u3"/>
        <w:numPr>
          <w:ilvl w:val="2"/>
          <w:numId w:val="19"/>
        </w:numPr>
      </w:pPr>
      <w:r>
        <w:lastRenderedPageBreak/>
        <w:t>Giới thiệu về HTML, CSS, JavaScript</w:t>
      </w:r>
    </w:p>
    <w:p w14:paraId="090927CE" w14:textId="77777777" w:rsidR="003825FB" w:rsidRDefault="00000000">
      <w:pPr>
        <w:pStyle w:val="ThngthngWeb"/>
        <w:spacing w:line="360" w:lineRule="auto"/>
        <w:rPr>
          <w:sz w:val="28"/>
          <w:szCs w:val="28"/>
        </w:rPr>
      </w:pPr>
      <w:r>
        <w:rPr>
          <w:sz w:val="28"/>
          <w:szCs w:val="28"/>
        </w:rPr>
        <w:t xml:space="preserve">Để xây dựng phần </w:t>
      </w:r>
      <w:r>
        <w:rPr>
          <w:rStyle w:val="Manh"/>
          <w:b w:val="0"/>
          <w:bCs w:val="0"/>
          <w:sz w:val="28"/>
          <w:szCs w:val="28"/>
        </w:rPr>
        <w:t>Frontend</w:t>
      </w:r>
      <w:r>
        <w:rPr>
          <w:sz w:val="28"/>
          <w:szCs w:val="28"/>
        </w:rPr>
        <w:t xml:space="preserve"> (giao diện người dùng), đề tài sử dụng bộ ba công nghệ cốt lõi của web:</w:t>
      </w:r>
    </w:p>
    <w:p w14:paraId="3F48AF13" w14:textId="77777777" w:rsidR="003825FB" w:rsidRDefault="00000000">
      <w:pPr>
        <w:numPr>
          <w:ilvl w:val="0"/>
          <w:numId w:val="26"/>
        </w:numPr>
        <w:spacing w:before="0" w:beforeAutospacing="1" w:after="0" w:afterAutospacing="1"/>
        <w:rPr>
          <w:rFonts w:cs="Times New Roman"/>
          <w:szCs w:val="28"/>
        </w:rPr>
      </w:pPr>
      <w:r>
        <w:rPr>
          <w:rStyle w:val="Manh"/>
          <w:rFonts w:cs="Times New Roman"/>
          <w:b w:val="0"/>
          <w:bCs w:val="0"/>
          <w:szCs w:val="28"/>
        </w:rPr>
        <w:t>HTML (HyperText Markup Language)</w:t>
      </w:r>
      <w:r>
        <w:rPr>
          <w:rFonts w:cs="Times New Roman"/>
          <w:szCs w:val="28"/>
        </w:rPr>
        <w:t>: Ngôn ngữ đánh dấu chuẩn dùng để xây dựng cấu trúc và nội dung của trang web. HTML5 là phiên bản mới nhất với nhiều thẻ semantic và hỗ trợ media tốt hơn.</w:t>
      </w:r>
    </w:p>
    <w:p w14:paraId="6271504E" w14:textId="77777777" w:rsidR="003825FB" w:rsidRDefault="00000000">
      <w:pPr>
        <w:numPr>
          <w:ilvl w:val="0"/>
          <w:numId w:val="26"/>
        </w:numPr>
        <w:spacing w:before="0" w:beforeAutospacing="1" w:after="0" w:afterAutospacing="1"/>
        <w:rPr>
          <w:rFonts w:cs="Times New Roman"/>
          <w:szCs w:val="28"/>
        </w:rPr>
      </w:pPr>
      <w:r>
        <w:rPr>
          <w:rStyle w:val="Manh"/>
          <w:rFonts w:cs="Times New Roman"/>
          <w:b w:val="0"/>
          <w:bCs w:val="0"/>
          <w:szCs w:val="28"/>
        </w:rPr>
        <w:t>CSS (Cascading Style Sheets)</w:t>
      </w:r>
      <w:r>
        <w:rPr>
          <w:rFonts w:cs="Times New Roman"/>
          <w:szCs w:val="28"/>
        </w:rPr>
        <w:t xml:space="preserve">: Ngôn ngữ dùng để định style, bố cục và trình bày cho các phần tử HTML. Trong đồ án sử dụng CSS kết hợp với </w:t>
      </w:r>
      <w:r>
        <w:rPr>
          <w:rStyle w:val="Manh"/>
          <w:rFonts w:cs="Times New Roman"/>
          <w:b w:val="0"/>
          <w:bCs w:val="0"/>
          <w:szCs w:val="28"/>
        </w:rPr>
        <w:t>Bootstrap 5</w:t>
      </w:r>
      <w:r>
        <w:rPr>
          <w:rFonts w:cs="Times New Roman"/>
          <w:szCs w:val="28"/>
        </w:rPr>
        <w:t xml:space="preserve"> – một framework CSS phổ biến giúp xây dựng giao diện responsive (tương thích nhiều thiết bị) nhanh chóng và chuyên nghiệp.</w:t>
      </w:r>
    </w:p>
    <w:p w14:paraId="3022A976" w14:textId="77777777" w:rsidR="003825FB" w:rsidRDefault="00000000">
      <w:pPr>
        <w:numPr>
          <w:ilvl w:val="0"/>
          <w:numId w:val="26"/>
        </w:numPr>
        <w:spacing w:before="0" w:beforeAutospacing="1" w:after="0" w:afterAutospacing="1"/>
        <w:rPr>
          <w:rFonts w:cs="Times New Roman"/>
          <w:szCs w:val="28"/>
        </w:rPr>
      </w:pPr>
      <w:r>
        <w:rPr>
          <w:rStyle w:val="Manh"/>
          <w:rFonts w:cs="Times New Roman"/>
          <w:b w:val="0"/>
          <w:bCs w:val="0"/>
          <w:szCs w:val="28"/>
        </w:rPr>
        <w:t>JavaScript</w:t>
      </w:r>
      <w:r>
        <w:rPr>
          <w:rFonts w:cs="Times New Roman"/>
          <w:szCs w:val="28"/>
        </w:rPr>
        <w:t>: Ngôn ngữ lập trình kịch bản chạy phía client, cho phép trang web trở nên tương tác và động. JavaScript được sử dụng để xử lý các sự kiện người dùng, validate form, gọi API (AJAX/Fetch), cập nhật giao diện động mà không cần reload trang.</w:t>
      </w:r>
    </w:p>
    <w:p w14:paraId="3CCBE7A3" w14:textId="77777777" w:rsidR="003825FB" w:rsidRDefault="00000000">
      <w:pPr>
        <w:pStyle w:val="ThngthngWeb"/>
        <w:spacing w:line="360" w:lineRule="auto"/>
        <w:jc w:val="both"/>
        <w:rPr>
          <w:sz w:val="28"/>
          <w:szCs w:val="28"/>
        </w:rPr>
      </w:pPr>
      <w:r>
        <w:rPr>
          <w:sz w:val="28"/>
          <w:szCs w:val="28"/>
        </w:rPr>
        <w:t>Sự kết hợp giữa HTML, CSS và JavaScript giúp xây dựng giao diện hệ thống có tính nhất quán, trực quan và đáp ứng các yêu cầu chức năng của hệ thống đặt phòng khách sạn LoudBooking.</w:t>
      </w:r>
    </w:p>
    <w:p w14:paraId="758234E6" w14:textId="77777777" w:rsidR="003825FB" w:rsidRDefault="003825FB">
      <w:pPr>
        <w:ind w:firstLine="0"/>
        <w:rPr>
          <w:rFonts w:cs="Times New Roman"/>
          <w:lang w:val="vi-VN"/>
        </w:rPr>
      </w:pPr>
    </w:p>
    <w:p w14:paraId="1F344FD9" w14:textId="77777777" w:rsidR="003825FB" w:rsidRDefault="003825FB">
      <w:pPr>
        <w:ind w:firstLine="0"/>
        <w:rPr>
          <w:rFonts w:cs="Times New Roman"/>
          <w:lang w:val="vi-VN"/>
        </w:rPr>
      </w:pPr>
    </w:p>
    <w:p w14:paraId="34E7E7B6" w14:textId="77777777" w:rsidR="003825FB" w:rsidRDefault="00000000">
      <w:pPr>
        <w:rPr>
          <w:rFonts w:cs="Times New Roman"/>
          <w:lang w:val="vi-VN"/>
        </w:rPr>
      </w:pPr>
      <w:r>
        <w:rPr>
          <w:rFonts w:cs="Times New Roman"/>
          <w:lang w:val="vi-VN"/>
        </w:rPr>
        <w:br w:type="page"/>
      </w:r>
    </w:p>
    <w:p w14:paraId="3FB10D94" w14:textId="77777777" w:rsidR="003825FB" w:rsidRDefault="00000000">
      <w:pPr>
        <w:pStyle w:val="u1"/>
      </w:pPr>
      <w:bookmarkStart w:id="39" w:name="_Toc13500"/>
      <w:bookmarkStart w:id="40" w:name="_Toc230636894"/>
      <w:bookmarkStart w:id="41" w:name="_Toc12262"/>
      <w:r>
        <w:lastRenderedPageBreak/>
        <w:t>CHƯƠNG 2. MÔ TẢ BÀI TOÁN VÀ PHÂN TÍCH THIẾT KẾ HỆ THỐNG</w:t>
      </w:r>
      <w:bookmarkEnd w:id="39"/>
      <w:bookmarkEnd w:id="40"/>
      <w:bookmarkEnd w:id="41"/>
    </w:p>
    <w:p w14:paraId="0662C627" w14:textId="77777777" w:rsidR="003825FB" w:rsidRDefault="00000000">
      <w:pPr>
        <w:pStyle w:val="u2"/>
        <w:rPr>
          <w:rFonts w:cs="Times New Roman"/>
        </w:rPr>
      </w:pPr>
      <w:bookmarkStart w:id="42" w:name="_Toc11722"/>
      <w:bookmarkStart w:id="43" w:name="_Toc230636895"/>
      <w:bookmarkStart w:id="44" w:name="_Toc15980"/>
      <w:r>
        <w:rPr>
          <w:rFonts w:cs="Times New Roman"/>
        </w:rPr>
        <w:t>2.1. Mô tả bài toán</w:t>
      </w:r>
      <w:bookmarkEnd w:id="42"/>
      <w:bookmarkEnd w:id="43"/>
      <w:bookmarkEnd w:id="44"/>
    </w:p>
    <w:p w14:paraId="1658826A" w14:textId="77777777" w:rsidR="003825FB" w:rsidRDefault="00000000">
      <w:pPr>
        <w:pStyle w:val="ThngthngWeb"/>
        <w:spacing w:line="360" w:lineRule="auto"/>
        <w:jc w:val="both"/>
        <w:rPr>
          <w:sz w:val="28"/>
          <w:szCs w:val="28"/>
        </w:rPr>
      </w:pPr>
      <w:r>
        <w:rPr>
          <w:sz w:val="28"/>
          <w:szCs w:val="28"/>
        </w:rPr>
        <w:t>Trong bối cảnh ngành du lịch phát triển mạnh mẽ, nhu cầu đặt phòng khách sạn trực tuyến ngày càng tăng cao. Tuy nhiên, việc quản lý chuỗi khách sạn vẫn tồn tại nhiều hạn chế khi sử dụng phương pháp thủ công hoặc các hệ thống riêng lẻ, thiếu tính đồng bộ.</w:t>
      </w:r>
    </w:p>
    <w:p w14:paraId="5C8FD17B" w14:textId="77777777" w:rsidR="003825FB" w:rsidRDefault="00000000">
      <w:pPr>
        <w:pStyle w:val="ThngthngWeb"/>
        <w:spacing w:line="360" w:lineRule="auto"/>
        <w:jc w:val="both"/>
        <w:rPr>
          <w:sz w:val="28"/>
          <w:szCs w:val="28"/>
        </w:rPr>
      </w:pPr>
      <w:r>
        <w:rPr>
          <w:sz w:val="28"/>
          <w:szCs w:val="28"/>
        </w:rPr>
        <w:t xml:space="preserve">Bài toán đặt ra là xây dựng một </w:t>
      </w:r>
      <w:r>
        <w:rPr>
          <w:rStyle w:val="Manh"/>
          <w:b w:val="0"/>
          <w:bCs w:val="0"/>
          <w:sz w:val="28"/>
          <w:szCs w:val="28"/>
        </w:rPr>
        <w:t>hệ thống website đặt phòng khách sạn tập trung</w:t>
      </w:r>
      <w:r>
        <w:rPr>
          <w:sz w:val="28"/>
          <w:szCs w:val="28"/>
        </w:rPr>
        <w:t xml:space="preserve"> mang tên </w:t>
      </w:r>
      <w:r>
        <w:rPr>
          <w:rStyle w:val="Manh"/>
          <w:b w:val="0"/>
          <w:bCs w:val="0"/>
          <w:sz w:val="28"/>
          <w:szCs w:val="28"/>
        </w:rPr>
        <w:t>LoudBooking</w:t>
      </w:r>
      <w:r>
        <w:rPr>
          <w:sz w:val="28"/>
          <w:szCs w:val="28"/>
        </w:rPr>
        <w:t>, hỗ trợ quản lý theo mô hình chuỗi khách sạn. Hệ thống cần giải quyết các vấn đề chính sau:</w:t>
      </w:r>
    </w:p>
    <w:p w14:paraId="146445A3" w14:textId="77777777" w:rsidR="003825FB" w:rsidRDefault="00000000">
      <w:pPr>
        <w:numPr>
          <w:ilvl w:val="0"/>
          <w:numId w:val="27"/>
        </w:numPr>
        <w:spacing w:before="0" w:beforeAutospacing="1" w:after="0" w:afterAutospacing="1"/>
        <w:rPr>
          <w:rFonts w:cs="Times New Roman"/>
          <w:szCs w:val="28"/>
        </w:rPr>
      </w:pPr>
      <w:r>
        <w:rPr>
          <w:rStyle w:val="Manh"/>
          <w:rFonts w:cs="Times New Roman"/>
          <w:b w:val="0"/>
          <w:bCs w:val="0"/>
          <w:szCs w:val="28"/>
        </w:rPr>
        <w:t>Quản lý tập trung</w:t>
      </w:r>
      <w:r>
        <w:rPr>
          <w:rFonts w:cs="Times New Roman"/>
          <w:szCs w:val="28"/>
        </w:rPr>
        <w:t xml:space="preserve"> thông tin nhiều khách sạn trên cùng một nền tảng, đảm bảo đồng bộ dữ liệu giữa các cơ sở.</w:t>
      </w:r>
    </w:p>
    <w:p w14:paraId="65D02B8B" w14:textId="77777777" w:rsidR="003825FB" w:rsidRDefault="00000000">
      <w:pPr>
        <w:numPr>
          <w:ilvl w:val="0"/>
          <w:numId w:val="27"/>
        </w:numPr>
        <w:spacing w:before="0" w:beforeAutospacing="1" w:after="0" w:afterAutospacing="1"/>
        <w:rPr>
          <w:rFonts w:cs="Times New Roman"/>
          <w:szCs w:val="28"/>
        </w:rPr>
      </w:pPr>
      <w:r>
        <w:rPr>
          <w:rStyle w:val="Manh"/>
          <w:rFonts w:cs="Times New Roman"/>
          <w:b w:val="0"/>
          <w:bCs w:val="0"/>
          <w:szCs w:val="28"/>
        </w:rPr>
        <w:t>Kiểm soát phòng khả dụng theo thời gian thực</w:t>
      </w:r>
      <w:r>
        <w:rPr>
          <w:rFonts w:cs="Times New Roman"/>
          <w:szCs w:val="28"/>
        </w:rPr>
        <w:t xml:space="preserve">, tránh tình trạng </w:t>
      </w:r>
      <w:r>
        <w:rPr>
          <w:rStyle w:val="Manh"/>
          <w:rFonts w:cs="Times New Roman"/>
          <w:b w:val="0"/>
          <w:bCs w:val="0"/>
          <w:szCs w:val="28"/>
          <w:lang w:val="vi-VN"/>
        </w:rPr>
        <w:t>overbooking</w:t>
      </w:r>
      <w:r>
        <w:rPr>
          <w:rFonts w:cs="Times New Roman"/>
          <w:szCs w:val="28"/>
        </w:rPr>
        <w:t xml:space="preserve"> (đặt trùng phòng) khi có nhiều người dùng truy cập đồng thời.</w:t>
      </w:r>
    </w:p>
    <w:p w14:paraId="7E236F93" w14:textId="77777777" w:rsidR="003825FB" w:rsidRDefault="00000000">
      <w:pPr>
        <w:numPr>
          <w:ilvl w:val="0"/>
          <w:numId w:val="27"/>
        </w:numPr>
        <w:spacing w:before="0" w:beforeAutospacing="1" w:after="0" w:afterAutospacing="1"/>
        <w:rPr>
          <w:rFonts w:cs="Times New Roman"/>
          <w:szCs w:val="28"/>
        </w:rPr>
      </w:pPr>
      <w:r>
        <w:rPr>
          <w:rStyle w:val="Manh"/>
          <w:rFonts w:cs="Times New Roman"/>
          <w:b w:val="0"/>
          <w:bCs w:val="0"/>
          <w:szCs w:val="28"/>
        </w:rPr>
        <w:t>Cơ chế đặt phòng theo loại phòng</w:t>
      </w:r>
      <w:r>
        <w:rPr>
          <w:rFonts w:cs="Times New Roman"/>
          <w:szCs w:val="28"/>
        </w:rPr>
        <w:t xml:space="preserve">: </w:t>
      </w:r>
      <w:r>
        <w:rPr>
          <w:rFonts w:cs="Times New Roman"/>
          <w:szCs w:val="28"/>
          <w:lang w:val="vi-VN"/>
        </w:rPr>
        <w:t>Người dùng</w:t>
      </w:r>
      <w:r>
        <w:rPr>
          <w:rFonts w:cs="Times New Roman"/>
          <w:szCs w:val="28"/>
        </w:rPr>
        <w:t xml:space="preserve"> đặt theo loại phòng thay vì chọn phòng cụ thể. Nhân viên sẽ gán phòng thực tế tại thời điểm khách check-in dựa trên tình trạng phòng hiện tại, giúp tăng tính linh hoạt và tối ưu tỷ lệ lấp đầy phòng.</w:t>
      </w:r>
    </w:p>
    <w:p w14:paraId="307C52D0" w14:textId="77777777" w:rsidR="003825FB" w:rsidRDefault="00000000">
      <w:pPr>
        <w:numPr>
          <w:ilvl w:val="0"/>
          <w:numId w:val="27"/>
        </w:numPr>
        <w:spacing w:before="0" w:beforeAutospacing="1" w:after="0" w:afterAutospacing="1"/>
        <w:rPr>
          <w:rFonts w:cs="Times New Roman"/>
          <w:szCs w:val="28"/>
        </w:rPr>
      </w:pPr>
      <w:r>
        <w:rPr>
          <w:rStyle w:val="Manh"/>
          <w:rFonts w:cs="Times New Roman"/>
          <w:b w:val="0"/>
          <w:bCs w:val="0"/>
          <w:szCs w:val="28"/>
        </w:rPr>
        <w:t>Hỗ trợ quy trình nghiệp vụ đầy đủ</w:t>
      </w:r>
      <w:r>
        <w:rPr>
          <w:rFonts w:cs="Times New Roman"/>
          <w:szCs w:val="28"/>
        </w:rPr>
        <w:t>: tìm kiếm khách sạn, xem chi tiết, đặt phòng, quản lý đơn đặt phòng, check-in/check-out, quản lý loại phòng, quản lý mã giảm giá và thống kê hoạt động kinh doanh.</w:t>
      </w:r>
    </w:p>
    <w:p w14:paraId="2C81CB82" w14:textId="77777777" w:rsidR="003825FB" w:rsidRDefault="00000000">
      <w:pPr>
        <w:numPr>
          <w:ilvl w:val="0"/>
          <w:numId w:val="27"/>
        </w:numPr>
        <w:spacing w:before="0" w:beforeAutospacing="1" w:after="0" w:afterAutospacing="1"/>
        <w:rPr>
          <w:rFonts w:cs="Times New Roman"/>
          <w:szCs w:val="28"/>
        </w:rPr>
      </w:pPr>
      <w:r>
        <w:rPr>
          <w:rStyle w:val="Manh"/>
          <w:rFonts w:cs="Times New Roman"/>
          <w:b w:val="0"/>
          <w:bCs w:val="0"/>
          <w:szCs w:val="28"/>
        </w:rPr>
        <w:t>Phân quyền sử dụng</w:t>
      </w:r>
      <w:r>
        <w:rPr>
          <w:rFonts w:cs="Times New Roman"/>
          <w:szCs w:val="28"/>
        </w:rPr>
        <w:t xml:space="preserve">: Hệ thống hỗ trợ ba đối tượng người dùng gồm </w:t>
      </w:r>
      <w:r>
        <w:rPr>
          <w:rStyle w:val="Manh"/>
          <w:rFonts w:cs="Times New Roman"/>
          <w:b w:val="0"/>
          <w:bCs w:val="0"/>
          <w:szCs w:val="28"/>
        </w:rPr>
        <w:t>Quản trị viên (Admin)</w:t>
      </w:r>
      <w:r>
        <w:rPr>
          <w:rFonts w:cs="Times New Roman"/>
          <w:szCs w:val="28"/>
        </w:rPr>
        <w:t xml:space="preserve">, </w:t>
      </w:r>
      <w:r>
        <w:rPr>
          <w:rStyle w:val="Manh"/>
          <w:rFonts w:cs="Times New Roman"/>
          <w:b w:val="0"/>
          <w:bCs w:val="0"/>
          <w:szCs w:val="28"/>
        </w:rPr>
        <w:t>Quản lý khách sạn (Manager)</w:t>
      </w:r>
      <w:r>
        <w:rPr>
          <w:rFonts w:cs="Times New Roman"/>
          <w:szCs w:val="28"/>
        </w:rPr>
        <w:t xml:space="preserve"> và </w:t>
      </w:r>
      <w:r>
        <w:rPr>
          <w:rStyle w:val="Manh"/>
          <w:rFonts w:cs="Times New Roman"/>
          <w:b w:val="0"/>
          <w:bCs w:val="0"/>
          <w:szCs w:val="28"/>
        </w:rPr>
        <w:t>Người dùng (User)</w:t>
      </w:r>
      <w:r>
        <w:rPr>
          <w:rFonts w:cs="Times New Roman"/>
          <w:szCs w:val="28"/>
        </w:rPr>
        <w:t>.</w:t>
      </w:r>
    </w:p>
    <w:p w14:paraId="0A68FAD1" w14:textId="77777777" w:rsidR="003825FB" w:rsidRDefault="00000000">
      <w:pPr>
        <w:pStyle w:val="ThngthngWeb"/>
        <w:spacing w:line="360" w:lineRule="auto"/>
        <w:jc w:val="both"/>
      </w:pPr>
      <w:r>
        <w:rPr>
          <w:sz w:val="28"/>
          <w:szCs w:val="28"/>
        </w:rPr>
        <w:lastRenderedPageBreak/>
        <w:t xml:space="preserve">Hệ thống LoudBooking được xây dựng nhằm thay thế phương thức quản lý truyền thống bằng nền tảng số hiện đại, giúp nâng cao hiệu quả vận hành, giảm sai sót, tăng trải nghiệm cho </w:t>
      </w:r>
      <w:r>
        <w:rPr>
          <w:sz w:val="28"/>
          <w:szCs w:val="28"/>
          <w:lang w:val="vi-VN"/>
        </w:rPr>
        <w:t xml:space="preserve">người dùng </w:t>
      </w:r>
      <w:r>
        <w:rPr>
          <w:sz w:val="28"/>
          <w:szCs w:val="28"/>
        </w:rPr>
        <w:t>và hỗ trợ lãnh đạo chuỗi khách sạn ra quyết định dựa trên dữ liệu thực tế.</w:t>
      </w:r>
    </w:p>
    <w:p w14:paraId="786AED6D" w14:textId="77777777" w:rsidR="003825FB" w:rsidRDefault="00000000">
      <w:pPr>
        <w:pStyle w:val="u2"/>
      </w:pPr>
      <w:bookmarkStart w:id="45" w:name="_Toc26291"/>
      <w:bookmarkStart w:id="46" w:name="_Toc230636896"/>
      <w:bookmarkStart w:id="47" w:name="_Toc21279"/>
      <w:r>
        <w:t>2.2. Khảo sát và phân tích thiết kế hệ thống</w:t>
      </w:r>
      <w:bookmarkEnd w:id="45"/>
      <w:bookmarkEnd w:id="46"/>
      <w:bookmarkEnd w:id="47"/>
    </w:p>
    <w:p w14:paraId="39237612" w14:textId="77777777" w:rsidR="003825FB" w:rsidRDefault="00000000">
      <w:pPr>
        <w:pStyle w:val="u3"/>
      </w:pPr>
      <w:bookmarkStart w:id="48" w:name="_Toc230636897"/>
      <w:bookmarkStart w:id="49" w:name="_Toc22038"/>
      <w:r>
        <w:t>2.2.1. Khảo sát hệ thống</w:t>
      </w:r>
      <w:bookmarkEnd w:id="48"/>
      <w:bookmarkEnd w:id="49"/>
    </w:p>
    <w:p w14:paraId="2075539A" w14:textId="77777777" w:rsidR="003825FB" w:rsidRDefault="00000000">
      <w:pPr>
        <w:pStyle w:val="u4"/>
      </w:pPr>
      <w:r>
        <w:t>2.2.1.1. Mục tiêu</w:t>
      </w:r>
    </w:p>
    <w:p w14:paraId="50150439" w14:textId="77777777" w:rsidR="003825FB" w:rsidRDefault="00000000">
      <w:pPr>
        <w:pStyle w:val="ThngthngWeb"/>
        <w:spacing w:line="360" w:lineRule="auto"/>
        <w:jc w:val="both"/>
        <w:rPr>
          <w:sz w:val="28"/>
          <w:szCs w:val="28"/>
        </w:rPr>
      </w:pPr>
      <w:r>
        <w:rPr>
          <w:sz w:val="28"/>
          <w:szCs w:val="28"/>
        </w:rPr>
        <w:t>Mục tiêu của việc khảo sát hệ thống là thu thập thông tin thực tế về quy trình quản lý và vận hành khách sạn, đặc biệt trong mô hình chuỗi khách sạn. Qua đó xác định các yêu cầu cần thiết khi chuyển đổi từ quản lý thủ công sang nền tảng trực tuyến.</w:t>
      </w:r>
    </w:p>
    <w:p w14:paraId="514FF146" w14:textId="77777777" w:rsidR="003825FB" w:rsidRDefault="00000000">
      <w:pPr>
        <w:pStyle w:val="ThngthngWeb"/>
        <w:spacing w:line="360" w:lineRule="auto"/>
        <w:jc w:val="both"/>
        <w:rPr>
          <w:sz w:val="28"/>
          <w:szCs w:val="28"/>
        </w:rPr>
      </w:pPr>
      <w:r>
        <w:rPr>
          <w:sz w:val="28"/>
          <w:szCs w:val="28"/>
        </w:rPr>
        <w:t>Hệ thống LoudBooking cần đáp ứng đầy đủ các chức năng cho ba đối tượng sử dụng chính:</w:t>
      </w:r>
    </w:p>
    <w:p w14:paraId="02E7D9DC" w14:textId="77777777" w:rsidR="003825FB" w:rsidRDefault="00000000">
      <w:pPr>
        <w:numPr>
          <w:ilvl w:val="0"/>
          <w:numId w:val="28"/>
        </w:numPr>
        <w:spacing w:before="0" w:beforeAutospacing="1" w:after="0" w:afterAutospacing="1"/>
        <w:rPr>
          <w:szCs w:val="28"/>
        </w:rPr>
      </w:pPr>
      <w:r>
        <w:rPr>
          <w:rStyle w:val="Manh"/>
          <w:b w:val="0"/>
          <w:bCs w:val="0"/>
          <w:szCs w:val="28"/>
        </w:rPr>
        <w:t>Người dùng (Khách hàng)</w:t>
      </w:r>
      <w:r>
        <w:rPr>
          <w:szCs w:val="28"/>
        </w:rPr>
        <w:t>: Tìm kiếm khách sạn, xem thông tin chi tiết, kiểm tra phòng trống theo thời gian thực, đặt phòng trực tuyến và theo dõi đơn đặt.</w:t>
      </w:r>
    </w:p>
    <w:p w14:paraId="139D6EB8" w14:textId="77777777" w:rsidR="003825FB" w:rsidRDefault="00000000">
      <w:pPr>
        <w:numPr>
          <w:ilvl w:val="0"/>
          <w:numId w:val="28"/>
        </w:numPr>
        <w:spacing w:before="0" w:beforeAutospacing="1" w:after="0" w:afterAutospacing="1"/>
        <w:rPr>
          <w:szCs w:val="28"/>
        </w:rPr>
      </w:pPr>
      <w:r>
        <w:rPr>
          <w:rStyle w:val="Manh"/>
          <w:b w:val="0"/>
          <w:bCs w:val="0"/>
          <w:szCs w:val="28"/>
        </w:rPr>
        <w:t>Quản lý khách sạn (Manager)</w:t>
      </w:r>
      <w:r>
        <w:rPr>
          <w:szCs w:val="28"/>
        </w:rPr>
        <w:t>: Quản lý loại phòng, quản lý phòng, quản lý đơn đặt phòng, check-in/check-out và báo cáo doanh thu.</w:t>
      </w:r>
    </w:p>
    <w:p w14:paraId="19AD3941" w14:textId="77777777" w:rsidR="003825FB" w:rsidRDefault="00000000">
      <w:pPr>
        <w:numPr>
          <w:ilvl w:val="0"/>
          <w:numId w:val="28"/>
        </w:numPr>
        <w:spacing w:before="0" w:beforeAutospacing="1" w:after="0" w:afterAutospacing="1"/>
        <w:rPr>
          <w:szCs w:val="28"/>
        </w:rPr>
      </w:pPr>
      <w:r>
        <w:rPr>
          <w:rStyle w:val="Manh"/>
          <w:b w:val="0"/>
          <w:bCs w:val="0"/>
          <w:szCs w:val="28"/>
        </w:rPr>
        <w:t>Quản trị viên hệ thống (Admin)</w:t>
      </w:r>
      <w:r>
        <w:rPr>
          <w:szCs w:val="28"/>
        </w:rPr>
        <w:t>: Quản lý toàn bộ chuỗi khách sạn, phân quyền người dùng và quản lý hệ thống.</w:t>
      </w:r>
    </w:p>
    <w:p w14:paraId="257A23C5" w14:textId="77777777" w:rsidR="003825FB" w:rsidRDefault="00000000">
      <w:pPr>
        <w:pStyle w:val="ThngthngWeb"/>
        <w:spacing w:line="360" w:lineRule="auto"/>
        <w:jc w:val="both"/>
        <w:rPr>
          <w:sz w:val="28"/>
          <w:szCs w:val="28"/>
          <w:lang w:val="vi-VN"/>
        </w:rPr>
      </w:pPr>
      <w:r>
        <w:rPr>
          <w:sz w:val="28"/>
          <w:szCs w:val="28"/>
        </w:rPr>
        <w:t xml:space="preserve">Bên cạnh đó, hệ thống phải đảm bảo giao diện thân thiện, dễ sử dụng trên nhiều thiết bị, hỗ trợ cập nhật dữ liệu thời gian thực nhằm hạn chế tình trạng </w:t>
      </w:r>
      <w:r>
        <w:rPr>
          <w:rStyle w:val="Manh"/>
          <w:b w:val="0"/>
          <w:bCs w:val="0"/>
          <w:sz w:val="28"/>
          <w:szCs w:val="28"/>
          <w:lang w:val="vi-VN"/>
        </w:rPr>
        <w:t>overbooking</w:t>
      </w:r>
      <w:r>
        <w:rPr>
          <w:sz w:val="28"/>
          <w:szCs w:val="28"/>
        </w:rPr>
        <w:t xml:space="preserve"> và nâng cao hiệu quả quản lý vận hành khách sạn.</w:t>
      </w:r>
    </w:p>
    <w:p w14:paraId="376571A0" w14:textId="77777777" w:rsidR="00452863" w:rsidRDefault="00452863">
      <w:pPr>
        <w:pStyle w:val="ThngthngWeb"/>
        <w:spacing w:line="360" w:lineRule="auto"/>
        <w:jc w:val="both"/>
        <w:rPr>
          <w:sz w:val="28"/>
          <w:szCs w:val="28"/>
          <w:lang w:val="vi-VN"/>
        </w:rPr>
      </w:pPr>
    </w:p>
    <w:p w14:paraId="226CFB98" w14:textId="77777777" w:rsidR="00452863" w:rsidRPr="00452863" w:rsidRDefault="00452863">
      <w:pPr>
        <w:pStyle w:val="ThngthngWeb"/>
        <w:spacing w:line="360" w:lineRule="auto"/>
        <w:jc w:val="both"/>
        <w:rPr>
          <w:lang w:val="vi-VN"/>
        </w:rPr>
      </w:pPr>
    </w:p>
    <w:p w14:paraId="747D9D52" w14:textId="49FCC7E4" w:rsidR="003825FB" w:rsidRDefault="00000000" w:rsidP="00452863">
      <w:pPr>
        <w:pStyle w:val="u4"/>
      </w:pPr>
      <w:r>
        <w:lastRenderedPageBreak/>
        <w:t>2.2.1.2. Phương pháp</w:t>
      </w:r>
    </w:p>
    <w:p w14:paraId="12093BC4" w14:textId="77777777" w:rsidR="003825FB" w:rsidRDefault="00000000">
      <w:pPr>
        <w:pStyle w:val="Bang"/>
        <w:rPr>
          <w:lang w:val="vi-VN"/>
        </w:rPr>
      </w:pPr>
      <w:bookmarkStart w:id="50" w:name="_Toc229741073"/>
      <w:bookmarkStart w:id="51" w:name="_Toc228570673"/>
      <w:bookmarkStart w:id="52" w:name="_Toc229053551"/>
      <w:bookmarkStart w:id="53" w:name="_Toc217002166"/>
      <w:bookmarkStart w:id="54" w:name="_Toc229045071"/>
      <w:r>
        <w:t>Bảng 2.1. Bảng câu hỏi</w:t>
      </w:r>
      <w:bookmarkEnd w:id="50"/>
      <w:bookmarkEnd w:id="51"/>
      <w:bookmarkEnd w:id="52"/>
      <w:bookmarkEnd w:id="53"/>
      <w:bookmarkEnd w:id="54"/>
    </w:p>
    <w:tbl>
      <w:tblPr>
        <w:tblStyle w:val="LiBang"/>
        <w:tblW w:w="0" w:type="auto"/>
        <w:tblLook w:val="04A0" w:firstRow="1" w:lastRow="0" w:firstColumn="1" w:lastColumn="0" w:noHBand="0" w:noVBand="1"/>
      </w:tblPr>
      <w:tblGrid>
        <w:gridCol w:w="2484"/>
        <w:gridCol w:w="3984"/>
        <w:gridCol w:w="2540"/>
      </w:tblGrid>
      <w:tr w:rsidR="003825FB" w14:paraId="459CC5E1" w14:textId="77777777">
        <w:trPr>
          <w:trHeight w:val="90"/>
        </w:trPr>
        <w:tc>
          <w:tcPr>
            <w:tcW w:w="2484" w:type="dxa"/>
            <w:vAlign w:val="center"/>
          </w:tcPr>
          <w:p w14:paraId="0746941D" w14:textId="77777777" w:rsidR="003825FB" w:rsidRDefault="00000000">
            <w:pPr>
              <w:widowControl/>
              <w:ind w:firstLine="0"/>
              <w:rPr>
                <w:rFonts w:cs="Times New Roman"/>
                <w:szCs w:val="28"/>
                <w:lang w:val="vi-VN"/>
              </w:rPr>
            </w:pPr>
            <w:r>
              <w:rPr>
                <w:rFonts w:eastAsia="SimSun" w:cs="Times New Roman"/>
                <w:b/>
                <w:bCs/>
                <w:szCs w:val="28"/>
                <w:lang w:eastAsia="zh-CN" w:bidi="ar"/>
              </w:rPr>
              <w:t>Tác nhân</w:t>
            </w:r>
          </w:p>
        </w:tc>
        <w:tc>
          <w:tcPr>
            <w:tcW w:w="3984" w:type="dxa"/>
            <w:vAlign w:val="center"/>
          </w:tcPr>
          <w:p w14:paraId="39ACE212" w14:textId="77777777" w:rsidR="003825FB" w:rsidRDefault="00000000">
            <w:pPr>
              <w:widowControl/>
              <w:ind w:firstLine="0"/>
              <w:rPr>
                <w:rFonts w:cs="Times New Roman"/>
                <w:szCs w:val="28"/>
                <w:lang w:val="vi-VN"/>
              </w:rPr>
            </w:pPr>
            <w:r>
              <w:rPr>
                <w:rFonts w:eastAsia="SimSun" w:cs="Times New Roman"/>
                <w:b/>
                <w:bCs/>
                <w:szCs w:val="28"/>
                <w:lang w:eastAsia="zh-CN" w:bidi="ar"/>
              </w:rPr>
              <w:t>Câu hỏi khảo sát</w:t>
            </w:r>
          </w:p>
        </w:tc>
        <w:tc>
          <w:tcPr>
            <w:tcW w:w="2540" w:type="dxa"/>
            <w:vAlign w:val="center"/>
          </w:tcPr>
          <w:p w14:paraId="38699598" w14:textId="77777777" w:rsidR="003825FB" w:rsidRDefault="00000000">
            <w:pPr>
              <w:widowControl/>
              <w:ind w:firstLine="0"/>
              <w:rPr>
                <w:rFonts w:cs="Times New Roman"/>
                <w:szCs w:val="28"/>
                <w:lang w:val="vi-VN"/>
              </w:rPr>
            </w:pPr>
            <w:r>
              <w:rPr>
                <w:rFonts w:eastAsia="SimSun" w:cs="Times New Roman"/>
                <w:b/>
                <w:bCs/>
                <w:szCs w:val="28"/>
                <w:lang w:eastAsia="zh-CN" w:bidi="ar"/>
              </w:rPr>
              <w:t>Mục tiêu câu hỏi</w:t>
            </w:r>
          </w:p>
        </w:tc>
      </w:tr>
      <w:tr w:rsidR="003825FB" w14:paraId="0F8FF546" w14:textId="77777777">
        <w:trPr>
          <w:trHeight w:val="90"/>
        </w:trPr>
        <w:tc>
          <w:tcPr>
            <w:tcW w:w="2484" w:type="dxa"/>
            <w:vMerge w:val="restart"/>
            <w:vAlign w:val="center"/>
          </w:tcPr>
          <w:p w14:paraId="2A602487" w14:textId="77777777" w:rsidR="003825FB" w:rsidRDefault="00000000">
            <w:pPr>
              <w:widowControl/>
              <w:rPr>
                <w:rFonts w:eastAsia="SimSun" w:cs="Times New Roman"/>
                <w:szCs w:val="28"/>
                <w:lang w:eastAsia="zh-CN" w:bidi="ar"/>
              </w:rPr>
            </w:pPr>
            <w:r>
              <w:rPr>
                <w:rFonts w:eastAsia="SimSun" w:cs="Times New Roman"/>
                <w:szCs w:val="28"/>
                <w:lang w:eastAsia="zh-CN" w:bidi="ar"/>
              </w:rPr>
              <w:t>Khách hàng</w:t>
            </w:r>
          </w:p>
          <w:p w14:paraId="45661613" w14:textId="77777777" w:rsidR="003825FB" w:rsidRDefault="003825FB">
            <w:pPr>
              <w:widowControl/>
              <w:rPr>
                <w:rFonts w:eastAsia="SimSun" w:cs="Times New Roman"/>
                <w:b/>
                <w:bCs/>
                <w:szCs w:val="28"/>
                <w:lang w:eastAsia="zh-CN" w:bidi="ar"/>
              </w:rPr>
            </w:pPr>
          </w:p>
        </w:tc>
        <w:tc>
          <w:tcPr>
            <w:tcW w:w="3984" w:type="dxa"/>
            <w:vAlign w:val="center"/>
          </w:tcPr>
          <w:p w14:paraId="7869B83B"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Anh/chị thường sử dụng phương thức nào để đặt phòng khách sạn (trực tiếp, gọi điện hay qua nền tảng trực tuyến)?</w:t>
            </w:r>
          </w:p>
        </w:tc>
        <w:tc>
          <w:tcPr>
            <w:tcW w:w="2540" w:type="dxa"/>
            <w:vAlign w:val="center"/>
          </w:tcPr>
          <w:p w14:paraId="0ACDADC4"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hành vi và thói quen đặt phòng hiện tại</w:t>
            </w:r>
          </w:p>
        </w:tc>
      </w:tr>
      <w:tr w:rsidR="003825FB" w14:paraId="29D268FC" w14:textId="77777777">
        <w:trPr>
          <w:trHeight w:val="90"/>
        </w:trPr>
        <w:tc>
          <w:tcPr>
            <w:tcW w:w="2484" w:type="dxa"/>
            <w:vMerge/>
            <w:vAlign w:val="center"/>
          </w:tcPr>
          <w:p w14:paraId="20C13355" w14:textId="77777777" w:rsidR="003825FB" w:rsidRDefault="003825FB">
            <w:pPr>
              <w:widowControl/>
              <w:rPr>
                <w:rFonts w:eastAsia="SimSun" w:cs="Times New Roman"/>
                <w:b/>
                <w:bCs/>
                <w:szCs w:val="28"/>
                <w:lang w:eastAsia="zh-CN" w:bidi="ar"/>
              </w:rPr>
            </w:pPr>
          </w:p>
        </w:tc>
        <w:tc>
          <w:tcPr>
            <w:tcW w:w="3984" w:type="dxa"/>
            <w:vAlign w:val="center"/>
          </w:tcPr>
          <w:p w14:paraId="2EDB007F"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Khi lựa chọn khách sạn, anh/chị thường dựa trên những yếu tố nào (giá, vị trí, tiện ích, đánh giá, hình ảnh)?</w:t>
            </w:r>
          </w:p>
        </w:tc>
        <w:tc>
          <w:tcPr>
            <w:tcW w:w="2540" w:type="dxa"/>
            <w:vAlign w:val="center"/>
          </w:tcPr>
          <w:p w14:paraId="22AEDFF4"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tiêu chí ảnh hưởng đến quyết định đặt phòng</w:t>
            </w:r>
          </w:p>
        </w:tc>
      </w:tr>
      <w:tr w:rsidR="003825FB" w14:paraId="5659B2FA" w14:textId="77777777">
        <w:trPr>
          <w:trHeight w:val="90"/>
        </w:trPr>
        <w:tc>
          <w:tcPr>
            <w:tcW w:w="2484" w:type="dxa"/>
            <w:vMerge/>
            <w:vAlign w:val="center"/>
          </w:tcPr>
          <w:p w14:paraId="0812611E" w14:textId="77777777" w:rsidR="003825FB" w:rsidRDefault="003825FB">
            <w:pPr>
              <w:widowControl/>
              <w:rPr>
                <w:rFonts w:eastAsia="SimSun" w:cs="Times New Roman"/>
                <w:b/>
                <w:bCs/>
                <w:szCs w:val="28"/>
                <w:lang w:eastAsia="zh-CN" w:bidi="ar"/>
              </w:rPr>
            </w:pPr>
          </w:p>
        </w:tc>
        <w:tc>
          <w:tcPr>
            <w:tcW w:w="3984" w:type="dxa"/>
            <w:vAlign w:val="center"/>
          </w:tcPr>
          <w:p w14:paraId="44248002"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Anh/chị có gặp khó khăn trong việc tìm kiếm phòng trống theo ngày mong muốn không?</w:t>
            </w:r>
          </w:p>
        </w:tc>
        <w:tc>
          <w:tcPr>
            <w:tcW w:w="2540" w:type="dxa"/>
            <w:vAlign w:val="center"/>
          </w:tcPr>
          <w:p w14:paraId="474FAAD6"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nhu cầu kiểm tra phòng trống theo thời gian thực</w:t>
            </w:r>
          </w:p>
        </w:tc>
      </w:tr>
      <w:tr w:rsidR="003825FB" w14:paraId="06BE8AEA" w14:textId="77777777">
        <w:trPr>
          <w:trHeight w:val="90"/>
        </w:trPr>
        <w:tc>
          <w:tcPr>
            <w:tcW w:w="2484" w:type="dxa"/>
            <w:vMerge/>
            <w:vAlign w:val="center"/>
          </w:tcPr>
          <w:p w14:paraId="4A33F57D" w14:textId="77777777" w:rsidR="003825FB" w:rsidRDefault="003825FB">
            <w:pPr>
              <w:widowControl/>
              <w:rPr>
                <w:rFonts w:eastAsia="SimSun" w:cs="Times New Roman"/>
                <w:b/>
                <w:bCs/>
                <w:szCs w:val="28"/>
                <w:lang w:eastAsia="zh-CN" w:bidi="ar"/>
              </w:rPr>
            </w:pPr>
          </w:p>
        </w:tc>
        <w:tc>
          <w:tcPr>
            <w:tcW w:w="3984" w:type="dxa"/>
            <w:vAlign w:val="center"/>
          </w:tcPr>
          <w:p w14:paraId="465D9FFD"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Anh/chị có nhu cầu theo dõi lịch sử đặt phòng hoặc hủy phòng khi cần thiết không?</w:t>
            </w:r>
          </w:p>
        </w:tc>
        <w:tc>
          <w:tcPr>
            <w:tcW w:w="2540" w:type="dxa"/>
            <w:vAlign w:val="center"/>
          </w:tcPr>
          <w:p w14:paraId="10CF961D"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nhu cầu quản lý đơn đặt phòng cá nhân</w:t>
            </w:r>
          </w:p>
        </w:tc>
      </w:tr>
      <w:tr w:rsidR="003825FB" w14:paraId="24D44894" w14:textId="77777777">
        <w:trPr>
          <w:trHeight w:val="90"/>
        </w:trPr>
        <w:tc>
          <w:tcPr>
            <w:tcW w:w="2484" w:type="dxa"/>
            <w:vMerge w:val="restart"/>
            <w:vAlign w:val="center"/>
          </w:tcPr>
          <w:p w14:paraId="56E3E535"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Quản lý khách sạn</w:t>
            </w:r>
          </w:p>
        </w:tc>
        <w:tc>
          <w:tcPr>
            <w:tcW w:w="3984" w:type="dxa"/>
            <w:vAlign w:val="center"/>
          </w:tcPr>
          <w:p w14:paraId="7FDD16EA"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Hiện tại anh/chị đang quản lý phòng và tình trạng phòng bằng phương pháp nào (thủ công hay phần mềm)?</w:t>
            </w:r>
          </w:p>
        </w:tc>
        <w:tc>
          <w:tcPr>
            <w:tcW w:w="2540" w:type="dxa"/>
            <w:vAlign w:val="center"/>
          </w:tcPr>
          <w:p w14:paraId="5FC50817"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phương thức quản lý hiện tại</w:t>
            </w:r>
          </w:p>
        </w:tc>
      </w:tr>
      <w:tr w:rsidR="003825FB" w14:paraId="6CBABDC1" w14:textId="77777777">
        <w:trPr>
          <w:trHeight w:val="90"/>
        </w:trPr>
        <w:tc>
          <w:tcPr>
            <w:tcW w:w="2484" w:type="dxa"/>
            <w:vMerge/>
            <w:vAlign w:val="center"/>
          </w:tcPr>
          <w:p w14:paraId="7EF110A8" w14:textId="77777777" w:rsidR="003825FB" w:rsidRDefault="003825FB">
            <w:pPr>
              <w:widowControl/>
              <w:rPr>
                <w:rFonts w:eastAsia="SimSun" w:cs="Times New Roman"/>
                <w:b/>
                <w:bCs/>
                <w:szCs w:val="28"/>
                <w:lang w:eastAsia="zh-CN" w:bidi="ar"/>
              </w:rPr>
            </w:pPr>
          </w:p>
        </w:tc>
        <w:tc>
          <w:tcPr>
            <w:tcW w:w="3984" w:type="dxa"/>
            <w:vAlign w:val="center"/>
          </w:tcPr>
          <w:p w14:paraId="0118F465"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Trong quá trình vận hành, anh/chị có gặp tình trạng trùng đặt phòng hoặc sai lệch thông tin đặt phòng không?</w:t>
            </w:r>
          </w:p>
        </w:tc>
        <w:tc>
          <w:tcPr>
            <w:tcW w:w="2540" w:type="dxa"/>
            <w:vAlign w:val="center"/>
          </w:tcPr>
          <w:p w14:paraId="356487CE"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vấn đề trong quản lý đặt phòng</w:t>
            </w:r>
          </w:p>
        </w:tc>
      </w:tr>
      <w:tr w:rsidR="003825FB" w14:paraId="7AA222F5" w14:textId="77777777">
        <w:trPr>
          <w:trHeight w:val="90"/>
        </w:trPr>
        <w:tc>
          <w:tcPr>
            <w:tcW w:w="2484" w:type="dxa"/>
            <w:vMerge/>
            <w:vAlign w:val="center"/>
          </w:tcPr>
          <w:p w14:paraId="530E8B33" w14:textId="77777777" w:rsidR="003825FB" w:rsidRDefault="003825FB">
            <w:pPr>
              <w:widowControl/>
              <w:rPr>
                <w:rFonts w:eastAsia="SimSun" w:cs="Times New Roman"/>
                <w:b/>
                <w:bCs/>
                <w:szCs w:val="28"/>
                <w:lang w:eastAsia="zh-CN" w:bidi="ar"/>
              </w:rPr>
            </w:pPr>
          </w:p>
        </w:tc>
        <w:tc>
          <w:tcPr>
            <w:tcW w:w="3984" w:type="dxa"/>
            <w:vAlign w:val="center"/>
          </w:tcPr>
          <w:p w14:paraId="6FFF078E"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Việc theo dõi tình trạng check-in/check-out của khách hiện có gặp khó khăn không?</w:t>
            </w:r>
          </w:p>
        </w:tc>
        <w:tc>
          <w:tcPr>
            <w:tcW w:w="2540" w:type="dxa"/>
            <w:vAlign w:val="center"/>
          </w:tcPr>
          <w:p w14:paraId="25D1BF3C"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nhu cầu quản lý lưu trú thực tế</w:t>
            </w:r>
          </w:p>
        </w:tc>
      </w:tr>
      <w:tr w:rsidR="003825FB" w14:paraId="2040BDF4" w14:textId="77777777">
        <w:trPr>
          <w:trHeight w:val="90"/>
        </w:trPr>
        <w:tc>
          <w:tcPr>
            <w:tcW w:w="2484" w:type="dxa"/>
            <w:vMerge w:val="restart"/>
            <w:vAlign w:val="center"/>
          </w:tcPr>
          <w:p w14:paraId="3923F9C1"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Quản trị viên</w:t>
            </w:r>
          </w:p>
        </w:tc>
        <w:tc>
          <w:tcPr>
            <w:tcW w:w="3984" w:type="dxa"/>
            <w:vAlign w:val="center"/>
          </w:tcPr>
          <w:p w14:paraId="3431388E"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Anh/chị hiện đang quản lý hệ thống khách sạn theo mô hình nào (một khách sạn hay chuỗi nhiều khách sạn)?</w:t>
            </w:r>
          </w:p>
        </w:tc>
        <w:tc>
          <w:tcPr>
            <w:tcW w:w="2540" w:type="dxa"/>
            <w:vAlign w:val="center"/>
          </w:tcPr>
          <w:p w14:paraId="5F537873"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mô hình vận hành hệ thống</w:t>
            </w:r>
          </w:p>
        </w:tc>
      </w:tr>
      <w:tr w:rsidR="003825FB" w14:paraId="72B6E513" w14:textId="77777777">
        <w:trPr>
          <w:trHeight w:val="90"/>
        </w:trPr>
        <w:tc>
          <w:tcPr>
            <w:tcW w:w="2484" w:type="dxa"/>
            <w:vMerge/>
            <w:vAlign w:val="center"/>
          </w:tcPr>
          <w:p w14:paraId="6EC3FBE0" w14:textId="77777777" w:rsidR="003825FB" w:rsidRDefault="003825FB">
            <w:pPr>
              <w:widowControl/>
              <w:rPr>
                <w:rFonts w:eastAsia="SimSun" w:cs="Times New Roman"/>
                <w:b/>
                <w:bCs/>
                <w:szCs w:val="28"/>
                <w:lang w:eastAsia="zh-CN" w:bidi="ar"/>
              </w:rPr>
            </w:pPr>
          </w:p>
        </w:tc>
        <w:tc>
          <w:tcPr>
            <w:tcW w:w="3984" w:type="dxa"/>
            <w:vAlign w:val="center"/>
          </w:tcPr>
          <w:p w14:paraId="6FA2B017"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Việc thống kê doanh thu và hiệu suất từng khách sạn hiện có được thực hiện đầy đủ và chính xác không?</w:t>
            </w:r>
          </w:p>
        </w:tc>
        <w:tc>
          <w:tcPr>
            <w:tcW w:w="2540" w:type="dxa"/>
            <w:vAlign w:val="center"/>
          </w:tcPr>
          <w:p w14:paraId="4F4A5BF7"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nhu cầu báo cáo và phân tích</w:t>
            </w:r>
          </w:p>
        </w:tc>
      </w:tr>
      <w:tr w:rsidR="003825FB" w14:paraId="31D5C2A6" w14:textId="77777777">
        <w:trPr>
          <w:trHeight w:val="90"/>
        </w:trPr>
        <w:tc>
          <w:tcPr>
            <w:tcW w:w="2484" w:type="dxa"/>
            <w:vMerge/>
            <w:vAlign w:val="center"/>
          </w:tcPr>
          <w:p w14:paraId="6D7EFBA4" w14:textId="77777777" w:rsidR="003825FB" w:rsidRDefault="003825FB">
            <w:pPr>
              <w:widowControl/>
              <w:rPr>
                <w:rFonts w:eastAsia="SimSun" w:cs="Times New Roman"/>
                <w:b/>
                <w:bCs/>
                <w:szCs w:val="28"/>
                <w:lang w:eastAsia="zh-CN" w:bidi="ar"/>
              </w:rPr>
            </w:pPr>
          </w:p>
        </w:tc>
        <w:tc>
          <w:tcPr>
            <w:tcW w:w="3984" w:type="dxa"/>
            <w:vAlign w:val="center"/>
          </w:tcPr>
          <w:p w14:paraId="3B88B897"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Anh/chị có nhu cầu quản lý tài khoản người dùng và phân quyền theo vai trò trong hệ thống không?</w:t>
            </w:r>
          </w:p>
        </w:tc>
        <w:tc>
          <w:tcPr>
            <w:tcW w:w="2540" w:type="dxa"/>
            <w:vAlign w:val="center"/>
          </w:tcPr>
          <w:p w14:paraId="071E55FF" w14:textId="77777777" w:rsidR="003825FB" w:rsidRDefault="00000000">
            <w:pPr>
              <w:widowControl/>
              <w:rPr>
                <w:rFonts w:eastAsia="SimSun" w:cs="Times New Roman"/>
                <w:b/>
                <w:bCs/>
                <w:szCs w:val="28"/>
                <w:lang w:eastAsia="zh-CN" w:bidi="ar"/>
              </w:rPr>
            </w:pPr>
            <w:r>
              <w:rPr>
                <w:rFonts w:eastAsia="SimSun" w:cs="Times New Roman"/>
                <w:szCs w:val="28"/>
                <w:lang w:eastAsia="zh-CN" w:bidi="ar"/>
              </w:rPr>
              <w:t>Xác định nhu cầu quản trị hệ thống và phân quyền</w:t>
            </w:r>
          </w:p>
        </w:tc>
      </w:tr>
    </w:tbl>
    <w:p w14:paraId="709917D1" w14:textId="77777777" w:rsidR="003825FB" w:rsidRDefault="00000000">
      <w:pPr>
        <w:pStyle w:val="u3"/>
      </w:pPr>
      <w:bookmarkStart w:id="55" w:name="_Toc230636898"/>
      <w:bookmarkStart w:id="56" w:name="_Toc18177"/>
      <w:r>
        <w:t>2.2.2. Yêu cầu chức năng</w:t>
      </w:r>
      <w:bookmarkEnd w:id="55"/>
      <w:bookmarkEnd w:id="56"/>
    </w:p>
    <w:p w14:paraId="3C33B200" w14:textId="77777777" w:rsidR="003825FB" w:rsidRDefault="00000000">
      <w:pPr>
        <w:pStyle w:val="ThngthngWeb"/>
        <w:spacing w:line="360" w:lineRule="auto"/>
        <w:jc w:val="both"/>
        <w:rPr>
          <w:sz w:val="28"/>
          <w:szCs w:val="28"/>
        </w:rPr>
      </w:pPr>
      <w:r>
        <w:rPr>
          <w:sz w:val="28"/>
          <w:szCs w:val="28"/>
          <w:lang w:val="vi-VN"/>
        </w:rPr>
        <w:t>Yêu cầu chức năng</w:t>
      </w:r>
      <w:r>
        <w:rPr>
          <w:color w:val="000000"/>
          <w:sz w:val="28"/>
          <w:szCs w:val="28"/>
        </w:rPr>
        <w:t xml:space="preserve"> của</w:t>
      </w:r>
      <w:r>
        <w:rPr>
          <w:sz w:val="28"/>
          <w:szCs w:val="28"/>
        </w:rPr>
        <w:t xml:space="preserve"> </w:t>
      </w:r>
      <w:r>
        <w:rPr>
          <w:sz w:val="28"/>
          <w:szCs w:val="28"/>
          <w:lang w:val="vi-VN"/>
        </w:rPr>
        <w:t>W</w:t>
      </w:r>
      <w:r>
        <w:rPr>
          <w:sz w:val="28"/>
          <w:szCs w:val="28"/>
        </w:rPr>
        <w:t xml:space="preserve">ebsite đặt phòng khách sạn </w:t>
      </w:r>
      <w:r>
        <w:rPr>
          <w:rStyle w:val="Manh"/>
          <w:b w:val="0"/>
          <w:bCs w:val="0"/>
          <w:sz w:val="28"/>
          <w:szCs w:val="28"/>
        </w:rPr>
        <w:t>LoudBooking</w:t>
      </w:r>
      <w:r>
        <w:rPr>
          <w:sz w:val="28"/>
          <w:szCs w:val="28"/>
        </w:rPr>
        <w:t xml:space="preserve"> được thiết kế theo mô hình chuỗi khách sạn tập trung, trong đó các chức năng được phân chia theo từng nhóm người dùng gồm Người dùng (User), Quản lý khách sạn (Manager) và Quản trị viên (Admin).</w:t>
      </w:r>
    </w:p>
    <w:p w14:paraId="26407441" w14:textId="77777777" w:rsidR="003825FB" w:rsidRDefault="00000000">
      <w:pPr>
        <w:pStyle w:val="u4"/>
      </w:pPr>
      <w:r>
        <w:t>2.2.2.1. Đối với Người dùng (User)</w:t>
      </w:r>
    </w:p>
    <w:p w14:paraId="11B8BBAE" w14:textId="77777777" w:rsidR="003825FB" w:rsidRDefault="00000000">
      <w:pPr>
        <w:numPr>
          <w:ilvl w:val="0"/>
          <w:numId w:val="29"/>
        </w:numPr>
        <w:spacing w:before="0" w:beforeAutospacing="1" w:after="0" w:afterAutospacing="1"/>
        <w:jc w:val="left"/>
        <w:rPr>
          <w:szCs w:val="28"/>
        </w:rPr>
      </w:pPr>
      <w:r>
        <w:rPr>
          <w:szCs w:val="28"/>
        </w:rPr>
        <w:t xml:space="preserve">Đăng ký tài khoản và đăng nhập hệ thống </w:t>
      </w:r>
    </w:p>
    <w:p w14:paraId="7704C26C" w14:textId="77777777" w:rsidR="003825FB" w:rsidRDefault="00000000">
      <w:pPr>
        <w:numPr>
          <w:ilvl w:val="0"/>
          <w:numId w:val="29"/>
        </w:numPr>
        <w:spacing w:before="0" w:beforeAutospacing="1" w:after="0" w:afterAutospacing="1"/>
        <w:jc w:val="left"/>
        <w:rPr>
          <w:szCs w:val="28"/>
        </w:rPr>
      </w:pPr>
      <w:r>
        <w:rPr>
          <w:szCs w:val="28"/>
        </w:rPr>
        <w:t xml:space="preserve">Tìm kiếm khách sạn theo địa điểm, thời gian và số lượng phòng </w:t>
      </w:r>
    </w:p>
    <w:p w14:paraId="0CA39CA1" w14:textId="77777777" w:rsidR="003825FB" w:rsidRDefault="00000000">
      <w:pPr>
        <w:numPr>
          <w:ilvl w:val="0"/>
          <w:numId w:val="29"/>
        </w:numPr>
        <w:spacing w:before="0" w:beforeAutospacing="1" w:after="0" w:afterAutospacing="1"/>
        <w:jc w:val="left"/>
        <w:rPr>
          <w:szCs w:val="28"/>
        </w:rPr>
      </w:pPr>
      <w:r>
        <w:rPr>
          <w:szCs w:val="28"/>
        </w:rPr>
        <w:t>Xem thông tin chi tiết khách sạn</w:t>
      </w:r>
      <w:r>
        <w:rPr>
          <w:szCs w:val="28"/>
          <w:lang w:val="vi-VN"/>
        </w:rPr>
        <w:t xml:space="preserve"> và </w:t>
      </w:r>
      <w:r>
        <w:rPr>
          <w:szCs w:val="28"/>
        </w:rPr>
        <w:t>loại phòng</w:t>
      </w:r>
    </w:p>
    <w:p w14:paraId="7BBC7579" w14:textId="77777777" w:rsidR="003825FB" w:rsidRDefault="00000000">
      <w:pPr>
        <w:numPr>
          <w:ilvl w:val="0"/>
          <w:numId w:val="29"/>
        </w:numPr>
        <w:spacing w:before="0" w:beforeAutospacing="1" w:after="0" w:afterAutospacing="1"/>
        <w:jc w:val="left"/>
        <w:rPr>
          <w:szCs w:val="28"/>
        </w:rPr>
      </w:pPr>
      <w:r>
        <w:rPr>
          <w:szCs w:val="28"/>
        </w:rPr>
        <w:t xml:space="preserve">Kiểm tra tình trạng phòng khả dụng theo thời gian thực </w:t>
      </w:r>
    </w:p>
    <w:p w14:paraId="07F38A83" w14:textId="77777777" w:rsidR="003825FB" w:rsidRDefault="00000000">
      <w:pPr>
        <w:numPr>
          <w:ilvl w:val="0"/>
          <w:numId w:val="29"/>
        </w:numPr>
        <w:spacing w:before="0" w:beforeAutospacing="1" w:after="0" w:afterAutospacing="1"/>
        <w:jc w:val="left"/>
        <w:rPr>
          <w:szCs w:val="28"/>
        </w:rPr>
      </w:pPr>
      <w:r>
        <w:rPr>
          <w:szCs w:val="28"/>
        </w:rPr>
        <w:t xml:space="preserve">Đặt phòng trực tuyến </w:t>
      </w:r>
    </w:p>
    <w:p w14:paraId="25157844" w14:textId="77777777" w:rsidR="003825FB" w:rsidRDefault="00000000">
      <w:pPr>
        <w:numPr>
          <w:ilvl w:val="0"/>
          <w:numId w:val="29"/>
        </w:numPr>
        <w:spacing w:before="0" w:beforeAutospacing="1" w:after="0" w:afterAutospacing="1"/>
        <w:jc w:val="left"/>
        <w:rPr>
          <w:szCs w:val="28"/>
        </w:rPr>
      </w:pPr>
      <w:r>
        <w:rPr>
          <w:szCs w:val="28"/>
        </w:rPr>
        <w:lastRenderedPageBreak/>
        <w:t xml:space="preserve">Thanh toán </w:t>
      </w:r>
      <w:r>
        <w:rPr>
          <w:szCs w:val="28"/>
          <w:lang w:val="vi-VN"/>
        </w:rPr>
        <w:t>trực tuyến thông qua cổng thanh toán VNPAY</w:t>
      </w:r>
      <w:r>
        <w:rPr>
          <w:szCs w:val="28"/>
        </w:rPr>
        <w:t xml:space="preserve"> </w:t>
      </w:r>
    </w:p>
    <w:p w14:paraId="43B396C7" w14:textId="77777777" w:rsidR="003825FB" w:rsidRDefault="00000000">
      <w:pPr>
        <w:numPr>
          <w:ilvl w:val="0"/>
          <w:numId w:val="29"/>
        </w:numPr>
        <w:spacing w:before="0" w:beforeAutospacing="1" w:after="0" w:afterAutospacing="1"/>
        <w:jc w:val="left"/>
        <w:rPr>
          <w:szCs w:val="28"/>
        </w:rPr>
      </w:pPr>
      <w:r>
        <w:rPr>
          <w:szCs w:val="28"/>
        </w:rPr>
        <w:t>Theo dõi</w:t>
      </w:r>
      <w:r>
        <w:rPr>
          <w:szCs w:val="28"/>
          <w:lang w:val="vi-VN"/>
        </w:rPr>
        <w:t xml:space="preserve"> lịch sử và trạng thái</w:t>
      </w:r>
      <w:r>
        <w:rPr>
          <w:szCs w:val="28"/>
        </w:rPr>
        <w:t xml:space="preserve"> đơn đặt phòng </w:t>
      </w:r>
    </w:p>
    <w:p w14:paraId="5BAC3479" w14:textId="77777777" w:rsidR="003825FB" w:rsidRDefault="00000000">
      <w:pPr>
        <w:numPr>
          <w:ilvl w:val="0"/>
          <w:numId w:val="29"/>
        </w:numPr>
        <w:spacing w:before="0" w:beforeAutospacing="1" w:after="0" w:afterAutospacing="1"/>
        <w:jc w:val="left"/>
        <w:rPr>
          <w:szCs w:val="28"/>
        </w:rPr>
      </w:pPr>
      <w:r>
        <w:rPr>
          <w:szCs w:val="28"/>
        </w:rPr>
        <w:t>Hủy đặt phòng theo điều kiện hệ thống</w:t>
      </w:r>
    </w:p>
    <w:p w14:paraId="7865DA2C" w14:textId="77777777" w:rsidR="003825FB" w:rsidRDefault="00000000">
      <w:pPr>
        <w:numPr>
          <w:ilvl w:val="0"/>
          <w:numId w:val="29"/>
        </w:numPr>
        <w:spacing w:before="0" w:beforeAutospacing="1" w:after="0" w:afterAutospacing="1"/>
        <w:jc w:val="left"/>
        <w:rPr>
          <w:szCs w:val="28"/>
        </w:rPr>
      </w:pPr>
      <w:r>
        <w:rPr>
          <w:szCs w:val="28"/>
          <w:lang w:val="vi-VN"/>
        </w:rPr>
        <w:t>Liên hệ trao đổi với khách sạn</w:t>
      </w:r>
    </w:p>
    <w:p w14:paraId="766FD07A" w14:textId="77777777" w:rsidR="003825FB" w:rsidRDefault="00000000">
      <w:pPr>
        <w:numPr>
          <w:ilvl w:val="0"/>
          <w:numId w:val="29"/>
        </w:numPr>
        <w:spacing w:before="0" w:beforeAutospacing="1" w:after="0" w:afterAutospacing="1"/>
        <w:jc w:val="left"/>
        <w:rPr>
          <w:szCs w:val="28"/>
        </w:rPr>
      </w:pPr>
      <w:r>
        <w:rPr>
          <w:szCs w:val="28"/>
          <w:lang w:val="vi-VN"/>
        </w:rPr>
        <w:t>Quản lý thông tin tài khoản</w:t>
      </w:r>
    </w:p>
    <w:p w14:paraId="3A9DDA52" w14:textId="77777777" w:rsidR="003825FB" w:rsidRDefault="00000000">
      <w:pPr>
        <w:numPr>
          <w:ilvl w:val="0"/>
          <w:numId w:val="29"/>
        </w:numPr>
        <w:spacing w:before="0" w:beforeAutospacing="1" w:after="0" w:afterAutospacing="1"/>
        <w:jc w:val="left"/>
        <w:rPr>
          <w:szCs w:val="28"/>
        </w:rPr>
      </w:pPr>
      <w:r>
        <w:rPr>
          <w:szCs w:val="28"/>
          <w:lang w:val="vi-VN"/>
        </w:rPr>
        <w:t>Đánh giá khách sạn sau khi lưu trú</w:t>
      </w:r>
    </w:p>
    <w:p w14:paraId="54CD5B52" w14:textId="77777777" w:rsidR="003825FB" w:rsidRDefault="00000000">
      <w:pPr>
        <w:pStyle w:val="u4"/>
        <w:jc w:val="left"/>
      </w:pPr>
      <w:r>
        <w:t>2.2.2.2. Đối với Quản lý khách sạn (Manager)</w:t>
      </w:r>
    </w:p>
    <w:p w14:paraId="65354954" w14:textId="77777777" w:rsidR="003825FB" w:rsidRDefault="00000000">
      <w:pPr>
        <w:numPr>
          <w:ilvl w:val="0"/>
          <w:numId w:val="30"/>
        </w:numPr>
        <w:spacing w:before="0" w:beforeAutospacing="1" w:after="0" w:afterAutospacing="1"/>
        <w:rPr>
          <w:szCs w:val="28"/>
        </w:rPr>
      </w:pPr>
      <w:r>
        <w:rPr>
          <w:szCs w:val="28"/>
        </w:rPr>
        <w:t xml:space="preserve">Đăng nhập </w:t>
      </w:r>
      <w:r>
        <w:rPr>
          <w:szCs w:val="28"/>
          <w:lang w:val="vi-VN"/>
        </w:rPr>
        <w:t>và theo dõi thông tin khách sạn được phân công</w:t>
      </w:r>
    </w:p>
    <w:p w14:paraId="484B14F9" w14:textId="77777777" w:rsidR="003825FB" w:rsidRDefault="00000000">
      <w:pPr>
        <w:numPr>
          <w:ilvl w:val="0"/>
          <w:numId w:val="30"/>
        </w:numPr>
        <w:spacing w:before="0" w:beforeAutospacing="1" w:after="0" w:afterAutospacing="1"/>
        <w:rPr>
          <w:szCs w:val="28"/>
        </w:rPr>
      </w:pPr>
      <w:r>
        <w:rPr>
          <w:szCs w:val="28"/>
          <w:lang w:val="vi-VN"/>
        </w:rPr>
        <w:t>Q</w:t>
      </w:r>
      <w:r>
        <w:rPr>
          <w:szCs w:val="28"/>
        </w:rPr>
        <w:t>uản lý loại phòng</w:t>
      </w:r>
      <w:r>
        <w:rPr>
          <w:szCs w:val="28"/>
          <w:lang w:val="vi-VN"/>
        </w:rPr>
        <w:t xml:space="preserve"> thuộc khách sạn phụ trách</w:t>
      </w:r>
    </w:p>
    <w:p w14:paraId="03707F29" w14:textId="77777777" w:rsidR="003825FB" w:rsidRDefault="00000000">
      <w:pPr>
        <w:numPr>
          <w:ilvl w:val="0"/>
          <w:numId w:val="30"/>
        </w:numPr>
        <w:spacing w:before="0" w:beforeAutospacing="1" w:after="0" w:afterAutospacing="1"/>
        <w:rPr>
          <w:szCs w:val="28"/>
        </w:rPr>
      </w:pPr>
      <w:r>
        <w:rPr>
          <w:szCs w:val="28"/>
        </w:rPr>
        <w:t>Quản lý danh sách phòng</w:t>
      </w:r>
      <w:r>
        <w:rPr>
          <w:szCs w:val="28"/>
          <w:lang w:val="vi-VN"/>
        </w:rPr>
        <w:t xml:space="preserve"> thuộc khách sạn</w:t>
      </w:r>
      <w:r>
        <w:rPr>
          <w:szCs w:val="28"/>
        </w:rPr>
        <w:t xml:space="preserve"> </w:t>
      </w:r>
      <w:r>
        <w:rPr>
          <w:szCs w:val="28"/>
          <w:lang w:val="vi-VN"/>
        </w:rPr>
        <w:t>phụ trách</w:t>
      </w:r>
    </w:p>
    <w:p w14:paraId="0DCAEE30" w14:textId="77777777" w:rsidR="003825FB" w:rsidRDefault="00000000">
      <w:pPr>
        <w:numPr>
          <w:ilvl w:val="0"/>
          <w:numId w:val="30"/>
        </w:numPr>
        <w:spacing w:before="0" w:beforeAutospacing="1" w:after="0" w:afterAutospacing="1"/>
        <w:rPr>
          <w:szCs w:val="28"/>
        </w:rPr>
      </w:pPr>
      <w:r>
        <w:rPr>
          <w:szCs w:val="28"/>
          <w:lang w:val="vi-VN"/>
        </w:rPr>
        <w:t>Quản lý đơn đặt phòng thuộc khách sạn phụ trách</w:t>
      </w:r>
    </w:p>
    <w:p w14:paraId="3D2053F2" w14:textId="77777777" w:rsidR="003825FB" w:rsidRDefault="00000000">
      <w:pPr>
        <w:numPr>
          <w:ilvl w:val="0"/>
          <w:numId w:val="30"/>
        </w:numPr>
        <w:spacing w:before="0" w:beforeAutospacing="1" w:after="0" w:afterAutospacing="1"/>
        <w:rPr>
          <w:szCs w:val="28"/>
        </w:rPr>
      </w:pPr>
      <w:r>
        <w:rPr>
          <w:rFonts w:eastAsia="SimSun" w:cs="Times New Roman"/>
          <w:szCs w:val="28"/>
          <w:lang w:val="vi-VN"/>
        </w:rPr>
        <w:t>X</w:t>
      </w:r>
      <w:r>
        <w:rPr>
          <w:rFonts w:eastAsia="SimSun" w:cs="Times New Roman"/>
          <w:szCs w:val="28"/>
        </w:rPr>
        <w:t>ử lý nhận và trả phòng</w:t>
      </w:r>
      <w:r>
        <w:rPr>
          <w:rFonts w:eastAsia="SimSun" w:cs="Times New Roman"/>
          <w:szCs w:val="28"/>
          <w:lang w:val="vi-VN"/>
        </w:rPr>
        <w:t xml:space="preserve"> tại khách sạn phụ trách</w:t>
      </w:r>
    </w:p>
    <w:p w14:paraId="1C4140B6" w14:textId="77777777" w:rsidR="003825FB" w:rsidRDefault="00000000">
      <w:pPr>
        <w:numPr>
          <w:ilvl w:val="0"/>
          <w:numId w:val="30"/>
        </w:numPr>
        <w:spacing w:before="0" w:beforeAutospacing="1" w:after="0" w:afterAutospacing="1"/>
        <w:rPr>
          <w:szCs w:val="28"/>
        </w:rPr>
      </w:pPr>
      <w:r>
        <w:rPr>
          <w:rFonts w:eastAsia="SimSun" w:cs="Times New Roman"/>
          <w:szCs w:val="28"/>
          <w:lang w:val="vi-VN"/>
        </w:rPr>
        <w:t>Hỗ trợ và trao đổi với người dùng liên quan đến khách sạn phụ trách</w:t>
      </w:r>
    </w:p>
    <w:p w14:paraId="0E5C38C6" w14:textId="77777777" w:rsidR="003825FB" w:rsidRDefault="00000000">
      <w:pPr>
        <w:numPr>
          <w:ilvl w:val="0"/>
          <w:numId w:val="30"/>
        </w:numPr>
        <w:spacing w:before="0" w:beforeAutospacing="1" w:after="0" w:afterAutospacing="1"/>
        <w:rPr>
          <w:szCs w:val="28"/>
        </w:rPr>
      </w:pPr>
      <w:r>
        <w:rPr>
          <w:szCs w:val="28"/>
          <w:lang w:val="vi-VN"/>
        </w:rPr>
        <w:t>Gán tiện ích cho khách sạn và loại phòng thuộc khách sạn phụ trách</w:t>
      </w:r>
    </w:p>
    <w:p w14:paraId="02FAAF51" w14:textId="77777777" w:rsidR="003825FB" w:rsidRDefault="00000000">
      <w:pPr>
        <w:numPr>
          <w:ilvl w:val="0"/>
          <w:numId w:val="30"/>
        </w:numPr>
        <w:spacing w:before="0" w:beforeAutospacing="1" w:after="0" w:afterAutospacing="1"/>
        <w:rPr>
          <w:szCs w:val="28"/>
        </w:rPr>
      </w:pPr>
      <w:r>
        <w:rPr>
          <w:szCs w:val="28"/>
        </w:rPr>
        <w:t>Theo dõi</w:t>
      </w:r>
      <w:r>
        <w:rPr>
          <w:szCs w:val="28"/>
          <w:lang w:val="vi-VN"/>
        </w:rPr>
        <w:t xml:space="preserve"> doanh thu khách sạn phụ trách</w:t>
      </w:r>
      <w:r>
        <w:rPr>
          <w:szCs w:val="28"/>
        </w:rPr>
        <w:t xml:space="preserve"> </w:t>
      </w:r>
    </w:p>
    <w:p w14:paraId="6624706B" w14:textId="77777777" w:rsidR="003825FB" w:rsidRDefault="00000000">
      <w:pPr>
        <w:numPr>
          <w:ilvl w:val="0"/>
          <w:numId w:val="30"/>
        </w:numPr>
        <w:spacing w:before="0" w:beforeAutospacing="1" w:after="0" w:afterAutospacing="1"/>
        <w:rPr>
          <w:szCs w:val="28"/>
        </w:rPr>
      </w:pPr>
      <w:r>
        <w:rPr>
          <w:szCs w:val="28"/>
          <w:lang w:val="vi-VN"/>
        </w:rPr>
        <w:t>Theo dõi đánh giá đối với khách sạn phụ trách</w:t>
      </w:r>
    </w:p>
    <w:p w14:paraId="1EF9A958" w14:textId="77777777" w:rsidR="003825FB" w:rsidRDefault="00000000">
      <w:pPr>
        <w:pStyle w:val="u4"/>
      </w:pPr>
      <w:r>
        <w:t>2.2.2.3. Đối với Quản trị viên (Admin)</w:t>
      </w:r>
    </w:p>
    <w:p w14:paraId="6AE251BC" w14:textId="77777777" w:rsidR="003825FB" w:rsidRDefault="00000000">
      <w:pPr>
        <w:numPr>
          <w:ilvl w:val="0"/>
          <w:numId w:val="31"/>
        </w:numPr>
        <w:spacing w:before="0" w:beforeAutospacing="1" w:after="0" w:afterAutospacing="1"/>
        <w:rPr>
          <w:szCs w:val="28"/>
        </w:rPr>
      </w:pPr>
      <w:r>
        <w:rPr>
          <w:szCs w:val="28"/>
        </w:rPr>
        <w:t xml:space="preserve">Đăng nhập và </w:t>
      </w:r>
      <w:r>
        <w:rPr>
          <w:szCs w:val="28"/>
          <w:lang w:val="vi-VN"/>
        </w:rPr>
        <w:t>q</w:t>
      </w:r>
      <w:r>
        <w:rPr>
          <w:szCs w:val="28"/>
        </w:rPr>
        <w:t xml:space="preserve">uản lý </w:t>
      </w:r>
      <w:r>
        <w:rPr>
          <w:szCs w:val="28"/>
          <w:lang w:val="vi-VN"/>
        </w:rPr>
        <w:t>toàn bộ hệ thống</w:t>
      </w:r>
      <w:r>
        <w:rPr>
          <w:szCs w:val="28"/>
        </w:rPr>
        <w:t xml:space="preserve"> khách sạn </w:t>
      </w:r>
    </w:p>
    <w:p w14:paraId="07667F0E" w14:textId="77777777" w:rsidR="003825FB" w:rsidRDefault="00000000">
      <w:pPr>
        <w:numPr>
          <w:ilvl w:val="0"/>
          <w:numId w:val="31"/>
        </w:numPr>
        <w:spacing w:before="0" w:beforeAutospacing="1" w:after="0" w:afterAutospacing="1"/>
        <w:rPr>
          <w:rFonts w:cs="Times New Roman"/>
          <w:szCs w:val="28"/>
        </w:rPr>
      </w:pPr>
      <w:r>
        <w:rPr>
          <w:rFonts w:eastAsia="SimSun" w:cs="Times New Roman"/>
          <w:szCs w:val="28"/>
        </w:rPr>
        <w:t>Quản lý thông tin các khách sạn trong hệ thống</w:t>
      </w:r>
    </w:p>
    <w:p w14:paraId="0224E2FA" w14:textId="77777777" w:rsidR="003825FB" w:rsidRDefault="00000000">
      <w:pPr>
        <w:numPr>
          <w:ilvl w:val="0"/>
          <w:numId w:val="31"/>
        </w:numPr>
        <w:spacing w:before="0" w:beforeAutospacing="1" w:after="0" w:afterAutospacing="1"/>
        <w:rPr>
          <w:szCs w:val="28"/>
        </w:rPr>
      </w:pPr>
      <w:r>
        <w:rPr>
          <w:szCs w:val="28"/>
          <w:lang w:val="vi-VN"/>
        </w:rPr>
        <w:t>Q</w:t>
      </w:r>
      <w:r>
        <w:rPr>
          <w:szCs w:val="28"/>
        </w:rPr>
        <w:t xml:space="preserve">uản lý </w:t>
      </w:r>
      <w:r>
        <w:rPr>
          <w:szCs w:val="28"/>
          <w:lang w:val="vi-VN"/>
        </w:rPr>
        <w:t>loại phòng thuộc các khách sạn</w:t>
      </w:r>
      <w:r>
        <w:rPr>
          <w:szCs w:val="28"/>
        </w:rPr>
        <w:t xml:space="preserve"> </w:t>
      </w:r>
    </w:p>
    <w:p w14:paraId="5C244EB6" w14:textId="77777777" w:rsidR="003825FB" w:rsidRDefault="00000000">
      <w:pPr>
        <w:numPr>
          <w:ilvl w:val="0"/>
          <w:numId w:val="31"/>
        </w:numPr>
        <w:spacing w:before="0" w:beforeAutospacing="1" w:after="0" w:afterAutospacing="1"/>
        <w:rPr>
          <w:szCs w:val="28"/>
        </w:rPr>
      </w:pPr>
      <w:r>
        <w:rPr>
          <w:szCs w:val="28"/>
          <w:lang w:val="vi-VN"/>
        </w:rPr>
        <w:t>Quản lý phòng thuộc các khách sạn</w:t>
      </w:r>
    </w:p>
    <w:p w14:paraId="77EC774E" w14:textId="77777777" w:rsidR="003825FB" w:rsidRDefault="00000000">
      <w:pPr>
        <w:numPr>
          <w:ilvl w:val="0"/>
          <w:numId w:val="31"/>
        </w:numPr>
        <w:spacing w:before="0" w:beforeAutospacing="1" w:after="0" w:afterAutospacing="1"/>
        <w:rPr>
          <w:szCs w:val="28"/>
        </w:rPr>
      </w:pPr>
      <w:r>
        <w:rPr>
          <w:szCs w:val="28"/>
        </w:rPr>
        <w:t xml:space="preserve">Quản lý tài khoản và phân quyền (User, Manager) </w:t>
      </w:r>
    </w:p>
    <w:p w14:paraId="45A9DE5A" w14:textId="77777777" w:rsidR="003825FB" w:rsidRDefault="00000000">
      <w:pPr>
        <w:numPr>
          <w:ilvl w:val="0"/>
          <w:numId w:val="31"/>
        </w:numPr>
        <w:spacing w:before="0" w:beforeAutospacing="1" w:after="0" w:afterAutospacing="1"/>
        <w:rPr>
          <w:szCs w:val="28"/>
        </w:rPr>
      </w:pPr>
      <w:r>
        <w:rPr>
          <w:szCs w:val="28"/>
        </w:rPr>
        <w:t xml:space="preserve">Quản lý </w:t>
      </w:r>
      <w:r>
        <w:rPr>
          <w:szCs w:val="28"/>
          <w:lang w:val="vi-VN"/>
        </w:rPr>
        <w:t>tiện ích</w:t>
      </w:r>
    </w:p>
    <w:p w14:paraId="20C3F5A5" w14:textId="77777777" w:rsidR="003825FB" w:rsidRDefault="00000000">
      <w:pPr>
        <w:numPr>
          <w:ilvl w:val="0"/>
          <w:numId w:val="31"/>
        </w:numPr>
        <w:spacing w:before="0" w:beforeAutospacing="1" w:after="0" w:afterAutospacing="1"/>
        <w:rPr>
          <w:szCs w:val="28"/>
        </w:rPr>
      </w:pPr>
      <w:r>
        <w:rPr>
          <w:szCs w:val="28"/>
          <w:lang w:val="vi-VN"/>
        </w:rPr>
        <w:t>Gán tiện ích (cho tất cả khách sạn, cho tất cả loại phòng)</w:t>
      </w:r>
    </w:p>
    <w:p w14:paraId="18B37158" w14:textId="77777777" w:rsidR="003825FB" w:rsidRDefault="00000000">
      <w:pPr>
        <w:numPr>
          <w:ilvl w:val="0"/>
          <w:numId w:val="31"/>
        </w:numPr>
        <w:spacing w:before="0" w:beforeAutospacing="1" w:after="0" w:afterAutospacing="1"/>
        <w:rPr>
          <w:szCs w:val="28"/>
        </w:rPr>
      </w:pPr>
      <w:r>
        <w:rPr>
          <w:szCs w:val="28"/>
        </w:rPr>
        <w:t>Quản lý mã giảm giá</w:t>
      </w:r>
    </w:p>
    <w:p w14:paraId="370FEB80" w14:textId="77777777" w:rsidR="003825FB" w:rsidRDefault="00000000">
      <w:pPr>
        <w:numPr>
          <w:ilvl w:val="0"/>
          <w:numId w:val="31"/>
        </w:numPr>
        <w:spacing w:before="0" w:beforeAutospacing="1" w:after="0" w:afterAutospacing="1"/>
        <w:rPr>
          <w:szCs w:val="28"/>
        </w:rPr>
      </w:pPr>
      <w:r>
        <w:rPr>
          <w:szCs w:val="28"/>
          <w:lang w:val="vi-VN"/>
        </w:rPr>
        <w:t>Theo dõi đánh giá của tất cả khách sạn</w:t>
      </w:r>
    </w:p>
    <w:p w14:paraId="78CA5F9E" w14:textId="77777777" w:rsidR="003825FB" w:rsidRDefault="00000000">
      <w:pPr>
        <w:numPr>
          <w:ilvl w:val="0"/>
          <w:numId w:val="31"/>
        </w:numPr>
        <w:spacing w:before="0" w:beforeAutospacing="1" w:after="0" w:afterAutospacing="1"/>
        <w:rPr>
          <w:szCs w:val="28"/>
        </w:rPr>
      </w:pPr>
      <w:r>
        <w:rPr>
          <w:szCs w:val="28"/>
          <w:lang w:val="vi-VN"/>
        </w:rPr>
        <w:t xml:space="preserve">Quản lý </w:t>
      </w:r>
      <w:r>
        <w:rPr>
          <w:szCs w:val="28"/>
        </w:rPr>
        <w:t>toàn bộ đơn đặt phòng</w:t>
      </w:r>
      <w:r>
        <w:rPr>
          <w:szCs w:val="28"/>
          <w:lang w:val="vi-VN"/>
        </w:rPr>
        <w:t xml:space="preserve"> </w:t>
      </w:r>
      <w:r>
        <w:rPr>
          <w:szCs w:val="28"/>
        </w:rPr>
        <w:t xml:space="preserve">trên hệ thống </w:t>
      </w:r>
    </w:p>
    <w:p w14:paraId="06C3339A" w14:textId="77777777" w:rsidR="003825FB" w:rsidRDefault="00000000">
      <w:pPr>
        <w:numPr>
          <w:ilvl w:val="0"/>
          <w:numId w:val="31"/>
        </w:numPr>
        <w:spacing w:before="0" w:beforeAutospacing="1" w:after="0" w:afterAutospacing="1"/>
        <w:rPr>
          <w:szCs w:val="28"/>
        </w:rPr>
      </w:pPr>
      <w:r>
        <w:rPr>
          <w:szCs w:val="28"/>
        </w:rPr>
        <w:lastRenderedPageBreak/>
        <w:t xml:space="preserve">Thống kê và báo cáo doanh thu </w:t>
      </w:r>
      <w:r>
        <w:rPr>
          <w:szCs w:val="28"/>
          <w:lang w:val="vi-VN"/>
        </w:rPr>
        <w:t>của</w:t>
      </w:r>
      <w:r>
        <w:rPr>
          <w:szCs w:val="28"/>
        </w:rPr>
        <w:t xml:space="preserve"> </w:t>
      </w:r>
      <w:r>
        <w:rPr>
          <w:szCs w:val="28"/>
          <w:lang w:val="vi-VN"/>
        </w:rPr>
        <w:t>tất cả</w:t>
      </w:r>
      <w:r>
        <w:rPr>
          <w:szCs w:val="28"/>
        </w:rPr>
        <w:t xml:space="preserve"> khách sạn </w:t>
      </w:r>
    </w:p>
    <w:p w14:paraId="099F5086" w14:textId="77777777" w:rsidR="003825FB" w:rsidRDefault="00000000">
      <w:pPr>
        <w:pStyle w:val="u3"/>
        <w:rPr>
          <w:szCs w:val="28"/>
        </w:rPr>
      </w:pPr>
      <w:bookmarkStart w:id="57" w:name="_Toc20156"/>
      <w:bookmarkStart w:id="58" w:name="_Toc230636899"/>
      <w:r>
        <w:rPr>
          <w:szCs w:val="28"/>
        </w:rPr>
        <w:t>2.2.3. Yêu cầu phi chức năng</w:t>
      </w:r>
      <w:bookmarkEnd w:id="57"/>
      <w:bookmarkEnd w:id="58"/>
    </w:p>
    <w:p w14:paraId="3FE0D349" w14:textId="77777777" w:rsidR="003825FB" w:rsidRDefault="00000000">
      <w:pPr>
        <w:numPr>
          <w:ilvl w:val="0"/>
          <w:numId w:val="32"/>
        </w:numPr>
        <w:spacing w:before="0" w:beforeAutospacing="1" w:after="0" w:afterAutospacing="1"/>
      </w:pPr>
      <w:bookmarkStart w:id="59" w:name="_Toc4165"/>
      <w:bookmarkStart w:id="60" w:name="_Toc230636900"/>
      <w:r>
        <w:rPr>
          <w:rStyle w:val="Manh"/>
          <w:b w:val="0"/>
          <w:bCs w:val="0"/>
        </w:rPr>
        <w:t>Hiệu năng:</w:t>
      </w:r>
      <w:r>
        <w:t xml:space="preserve"> Hệ thống phải xử lý đồng thời nhiều yêu cầu đặt phòng và tìm kiếm mà vẫn đảm bảo thời gian phản hồi trung bình dưới 3 giây trong điều kiện tải cao. </w:t>
      </w:r>
    </w:p>
    <w:p w14:paraId="2F16709C" w14:textId="77777777" w:rsidR="003825FB" w:rsidRDefault="00000000">
      <w:pPr>
        <w:numPr>
          <w:ilvl w:val="0"/>
          <w:numId w:val="32"/>
        </w:numPr>
        <w:spacing w:before="0" w:beforeAutospacing="1" w:after="0" w:afterAutospacing="1"/>
      </w:pPr>
      <w:r>
        <w:rPr>
          <w:rStyle w:val="Manh"/>
          <w:b w:val="0"/>
          <w:bCs w:val="0"/>
        </w:rPr>
        <w:t>Tính nhất quán dữ liệu:</w:t>
      </w:r>
      <w:r>
        <w:t xml:space="preserve"> Đảm bảo dữ liệu đặt phòng luôn chính xác, không xảy ra tình trạng đặt trùng phòng (overbooking) trong cùng một khoảng thời gian. </w:t>
      </w:r>
    </w:p>
    <w:p w14:paraId="0AEAE964" w14:textId="77777777" w:rsidR="003825FB" w:rsidRDefault="00000000">
      <w:pPr>
        <w:numPr>
          <w:ilvl w:val="0"/>
          <w:numId w:val="32"/>
        </w:numPr>
        <w:spacing w:before="0" w:beforeAutospacing="1" w:after="0" w:afterAutospacing="1"/>
      </w:pPr>
      <w:r>
        <w:rPr>
          <w:rStyle w:val="Manh"/>
          <w:b w:val="0"/>
          <w:bCs w:val="0"/>
        </w:rPr>
        <w:t>Khả năng mở rộng:</w:t>
      </w:r>
      <w:r>
        <w:t xml:space="preserve"> Hệ thống phải hỗ trợ mở rộng số lượng khách sạn, người dùng và giao dịch mà không làm thay đổi kiến trúc cốt lõi. </w:t>
      </w:r>
    </w:p>
    <w:p w14:paraId="71085733" w14:textId="77777777" w:rsidR="003825FB" w:rsidRDefault="00000000">
      <w:pPr>
        <w:numPr>
          <w:ilvl w:val="0"/>
          <w:numId w:val="32"/>
        </w:numPr>
        <w:spacing w:before="0" w:beforeAutospacing="1" w:after="0" w:afterAutospacing="1"/>
      </w:pPr>
      <w:r>
        <w:rPr>
          <w:rStyle w:val="Manh"/>
          <w:b w:val="0"/>
          <w:bCs w:val="0"/>
        </w:rPr>
        <w:t>Bảo mật:</w:t>
      </w:r>
      <w:r>
        <w:t xml:space="preserve"> Hệ thống phân quyền rõ ràng theo vai trò (Admin – Manager – User), đảm bảo xác thực an toàn và hạn chế truy cập trái phép dữ liệu. </w:t>
      </w:r>
    </w:p>
    <w:p w14:paraId="6806305E" w14:textId="77777777" w:rsidR="003825FB" w:rsidRDefault="00000000">
      <w:pPr>
        <w:numPr>
          <w:ilvl w:val="0"/>
          <w:numId w:val="32"/>
        </w:numPr>
        <w:spacing w:before="0" w:beforeAutospacing="1" w:after="0" w:afterAutospacing="1"/>
      </w:pPr>
      <w:r>
        <w:rPr>
          <w:rStyle w:val="Manh"/>
          <w:b w:val="0"/>
          <w:bCs w:val="0"/>
        </w:rPr>
        <w:t>Tính sẵn sàng:</w:t>
      </w:r>
      <w:r>
        <w:t xml:space="preserve"> Hệ thống hoạt động ổn định với mức uptime tối thiểu 99%, hạn chế tối đa thời gian gián đoạn dịch vụ. </w:t>
      </w:r>
    </w:p>
    <w:p w14:paraId="507A7544" w14:textId="77777777" w:rsidR="003825FB" w:rsidRDefault="00000000">
      <w:pPr>
        <w:numPr>
          <w:ilvl w:val="0"/>
          <w:numId w:val="32"/>
        </w:numPr>
        <w:spacing w:before="0" w:beforeAutospacing="1" w:after="0" w:afterAutospacing="1"/>
      </w:pPr>
      <w:r>
        <w:rPr>
          <w:rStyle w:val="Manh"/>
          <w:b w:val="0"/>
          <w:bCs w:val="0"/>
        </w:rPr>
        <w:t>Tính thân thiện:</w:t>
      </w:r>
      <w:r>
        <w:t xml:space="preserve"> Giao diện người dùng đơn giản, dễ thao tác, tương thích tốt trên cả thiết bị máy tính và di động. </w:t>
      </w:r>
    </w:p>
    <w:p w14:paraId="04F199DB" w14:textId="77777777" w:rsidR="003825FB" w:rsidRDefault="00000000">
      <w:pPr>
        <w:pStyle w:val="u3"/>
      </w:pPr>
      <w:r>
        <w:t>2.2.4. Mô hình hóa chức năng</w:t>
      </w:r>
      <w:bookmarkEnd w:id="59"/>
      <w:bookmarkEnd w:id="60"/>
    </w:p>
    <w:p w14:paraId="43A82C77" w14:textId="77777777" w:rsidR="003825FB" w:rsidRDefault="00000000">
      <w:pPr>
        <w:ind w:firstLine="0"/>
        <w:jc w:val="center"/>
      </w:pPr>
      <w:r>
        <w:rPr>
          <w:noProof/>
        </w:rPr>
        <w:lastRenderedPageBreak/>
        <w:drawing>
          <wp:inline distT="0" distB="0" distL="114300" distR="114300" wp14:anchorId="14957F51" wp14:editId="35ECB859">
            <wp:extent cx="4503420" cy="4202371"/>
            <wp:effectExtent l="0" t="0" r="0" b="8255"/>
            <wp:docPr id="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8"/>
                    <pic:cNvPicPr>
                      <a:picLocks noChangeAspect="1"/>
                    </pic:cNvPicPr>
                  </pic:nvPicPr>
                  <pic:blipFill>
                    <a:blip r:embed="rId10"/>
                    <a:stretch>
                      <a:fillRect/>
                    </a:stretch>
                  </pic:blipFill>
                  <pic:spPr>
                    <a:xfrm>
                      <a:off x="0" y="0"/>
                      <a:ext cx="4518539" cy="4216479"/>
                    </a:xfrm>
                    <a:prstGeom prst="rect">
                      <a:avLst/>
                    </a:prstGeom>
                    <a:noFill/>
                    <a:ln>
                      <a:noFill/>
                    </a:ln>
                  </pic:spPr>
                </pic:pic>
              </a:graphicData>
            </a:graphic>
          </wp:inline>
        </w:drawing>
      </w:r>
    </w:p>
    <w:p w14:paraId="25BEBD21" w14:textId="77777777" w:rsidR="003825FB" w:rsidRDefault="00000000">
      <w:pPr>
        <w:pStyle w:val="Hinh"/>
      </w:pPr>
      <w:r>
        <w:t>Hình 2.1. Biểu đồ Use Case tổng quan</w:t>
      </w:r>
    </w:p>
    <w:p w14:paraId="216A640C" w14:textId="77777777" w:rsidR="003825FB" w:rsidRDefault="00000000">
      <w:pPr>
        <w:pStyle w:val="u2"/>
      </w:pPr>
      <w:bookmarkStart w:id="61" w:name="_Toc230636901"/>
      <w:bookmarkStart w:id="62" w:name="_Toc18665"/>
      <w:bookmarkStart w:id="63" w:name="_Toc26436"/>
      <w:r>
        <w:t>2.3. Các yêu cầu chức năng</w:t>
      </w:r>
      <w:bookmarkEnd w:id="61"/>
      <w:bookmarkEnd w:id="62"/>
      <w:bookmarkEnd w:id="63"/>
    </w:p>
    <w:p w14:paraId="098CD7A9" w14:textId="77777777" w:rsidR="003825FB" w:rsidRDefault="00000000">
      <w:pPr>
        <w:pStyle w:val="u3"/>
      </w:pPr>
      <w:bookmarkStart w:id="64" w:name="_Toc23182"/>
      <w:bookmarkStart w:id="65" w:name="_Toc20722"/>
      <w:bookmarkStart w:id="66" w:name="_Toc230636902"/>
      <w:r>
        <w:t>2.3.1. Use Case Tìm kiếm khách sạn</w:t>
      </w:r>
      <w:bookmarkEnd w:id="64"/>
      <w:bookmarkEnd w:id="65"/>
      <w:bookmarkEnd w:id="66"/>
    </w:p>
    <w:p w14:paraId="7B3A23D1" w14:textId="77777777" w:rsidR="003825FB" w:rsidRDefault="00000000">
      <w:pPr>
        <w:pStyle w:val="Bang"/>
        <w:rPr>
          <w:lang w:val="vi-VN"/>
        </w:rPr>
      </w:pPr>
      <w:bookmarkStart w:id="67" w:name="_Toc229035309"/>
      <w:r>
        <w:t>Bảng 2.</w:t>
      </w:r>
      <w:r>
        <w:rPr>
          <w:lang w:val="vi-VN"/>
        </w:rPr>
        <w:t>2.</w:t>
      </w:r>
      <w:r>
        <w:t xml:space="preserve"> Đặc tả UC </w:t>
      </w:r>
      <w:bookmarkEnd w:id="67"/>
      <w:r>
        <w:rPr>
          <w:lang w:val="vi-VN"/>
        </w:rPr>
        <w:t>Tìm kiếm khách sạn</w:t>
      </w:r>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3825FB" w14:paraId="23B9AC3D"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F653" w14:textId="77777777" w:rsidR="003825FB" w:rsidRDefault="00000000">
            <w:pPr>
              <w:spacing w:after="0"/>
              <w:ind w:firstLine="0"/>
              <w:rPr>
                <w:b/>
                <w:bCs/>
              </w:rPr>
            </w:pPr>
            <w:r>
              <w:rPr>
                <w:b/>
                <w:bCs/>
              </w:rPr>
              <w:t>Mã Use case</w:t>
            </w:r>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2891F" w14:textId="77777777" w:rsidR="003825FB" w:rsidRDefault="00000000">
            <w:pPr>
              <w:spacing w:after="0"/>
            </w:pPr>
            <w:r>
              <w:t>UC01</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3423A" w14:textId="77777777" w:rsidR="003825FB" w:rsidRDefault="00000000">
            <w:pPr>
              <w:spacing w:after="0"/>
              <w:rPr>
                <w:b/>
                <w:bCs/>
              </w:rPr>
            </w:pPr>
            <w:r>
              <w:rPr>
                <w:b/>
                <w:bCs/>
              </w:rPr>
              <w:t>Tên Use case</w:t>
            </w:r>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099D0" w14:textId="77777777" w:rsidR="003825FB" w:rsidRDefault="00000000">
            <w:pPr>
              <w:spacing w:after="0"/>
              <w:ind w:firstLine="0"/>
              <w:rPr>
                <w:lang w:val="vi-VN"/>
              </w:rPr>
            </w:pPr>
            <w:r>
              <w:rPr>
                <w:lang w:val="vi-VN"/>
              </w:rPr>
              <w:t>Tìm kiếm khách sạn</w:t>
            </w:r>
          </w:p>
        </w:tc>
      </w:tr>
      <w:tr w:rsidR="003825FB" w14:paraId="314547D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15450" w14:textId="77777777" w:rsidR="003825FB" w:rsidRDefault="00000000">
            <w:pPr>
              <w:spacing w:after="0"/>
              <w:ind w:firstLine="0"/>
              <w:rPr>
                <w:b/>
                <w:bCs/>
              </w:rPr>
            </w:pPr>
            <w:r>
              <w:rPr>
                <w:b/>
                <w:bCs/>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DC44BA" w14:textId="77777777" w:rsidR="003825FB" w:rsidRDefault="00000000">
            <w:pPr>
              <w:spacing w:after="0"/>
              <w:ind w:firstLine="0"/>
              <w:rPr>
                <w:lang w:val="vi-VN"/>
              </w:rPr>
            </w:pPr>
            <w:r>
              <w:rPr>
                <w:lang w:val="vi-VN"/>
              </w:rPr>
              <w:t>Người dùng</w:t>
            </w:r>
          </w:p>
        </w:tc>
      </w:tr>
      <w:tr w:rsidR="003825FB" w14:paraId="2F347111"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3079C" w14:textId="77777777" w:rsidR="003825FB" w:rsidRDefault="00000000">
            <w:pPr>
              <w:spacing w:after="0"/>
              <w:ind w:firstLine="0"/>
              <w:rPr>
                <w:b/>
                <w:bCs/>
              </w:rPr>
            </w:pPr>
            <w:r>
              <w:rPr>
                <w:b/>
                <w:bCs/>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7BE18" w14:textId="77777777" w:rsidR="003825FB" w:rsidRDefault="00000000">
            <w:pPr>
              <w:spacing w:after="0"/>
              <w:ind w:firstLine="0"/>
              <w:rPr>
                <w:lang w:val="vi-VN"/>
              </w:rPr>
            </w:pPr>
            <w:r>
              <w:t xml:space="preserve">Use case cho phép </w:t>
            </w:r>
            <w:r>
              <w:rPr>
                <w:lang w:val="vi-VN"/>
              </w:rPr>
              <w:t>Người dùng tìm kiếm khách sạn phù hợp theo địa điểm, ngày nhận, ngày trả, số lượng phòng muốn đặt.</w:t>
            </w:r>
          </w:p>
        </w:tc>
      </w:tr>
      <w:tr w:rsidR="003825FB" w14:paraId="0870FA1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E2648F" w14:textId="77777777" w:rsidR="003825FB" w:rsidRDefault="00000000">
            <w:pPr>
              <w:spacing w:after="0"/>
              <w:ind w:firstLine="0"/>
              <w:rPr>
                <w:b/>
                <w:bCs/>
              </w:rPr>
            </w:pPr>
            <w:r>
              <w:rPr>
                <w:b/>
                <w:bCs/>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86B16" w14:textId="77777777" w:rsidR="003825FB" w:rsidRDefault="00000000">
            <w:pPr>
              <w:spacing w:after="0"/>
              <w:ind w:firstLine="0"/>
              <w:rPr>
                <w:lang w:val="vi-VN"/>
              </w:rPr>
            </w:pPr>
            <w:r>
              <w:rPr>
                <w:rFonts w:cs="Times New Roman"/>
                <w:szCs w:val="28"/>
              </w:rPr>
              <w:t>Use Case bắt đầu khi</w:t>
            </w:r>
            <w:r>
              <w:rPr>
                <w:rFonts w:cs="Times New Roman"/>
                <w:szCs w:val="28"/>
                <w:lang w:val="vi-VN"/>
              </w:rPr>
              <w:t xml:space="preserve"> </w:t>
            </w:r>
            <w:r>
              <w:rPr>
                <w:rFonts w:eastAsia="Times New Roman"/>
                <w:sz w:val="26"/>
                <w:szCs w:val="26"/>
                <w:lang w:val="vi-VN"/>
              </w:rPr>
              <w:t>người dùng</w:t>
            </w:r>
            <w:r>
              <w:rPr>
                <w:rFonts w:eastAsia="Times New Roman"/>
                <w:sz w:val="26"/>
                <w:szCs w:val="26"/>
              </w:rPr>
              <w:t xml:space="preserve"> nhập dữ liệu vào form tìm kiếm và nhấn nút “Tìm kiếm”.</w:t>
            </w:r>
          </w:p>
        </w:tc>
      </w:tr>
      <w:tr w:rsidR="003825FB" w14:paraId="6C16EEEA"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8238B" w14:textId="77777777" w:rsidR="003825FB" w:rsidRDefault="00000000">
            <w:pPr>
              <w:spacing w:after="0"/>
              <w:ind w:firstLine="0"/>
              <w:rPr>
                <w:b/>
                <w:bCs/>
              </w:rPr>
            </w:pPr>
            <w:r>
              <w:rPr>
                <w:b/>
                <w:bCs/>
              </w:rPr>
              <w:lastRenderedPageBreak/>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B872C0" w14:textId="77777777" w:rsidR="003825FB" w:rsidRDefault="00000000">
            <w:pPr>
              <w:spacing w:after="0"/>
              <w:ind w:firstLine="0"/>
            </w:pPr>
            <w:r>
              <w:rPr>
                <w:rFonts w:eastAsia="Times New Roman"/>
                <w:sz w:val="26"/>
                <w:szCs w:val="26"/>
              </w:rPr>
              <w:t>Hệ thống hoạt động bình thường, có dữ liệu khách sạn</w:t>
            </w:r>
            <w:r>
              <w:rPr>
                <w:rFonts w:eastAsia="Times New Roman"/>
                <w:sz w:val="26"/>
                <w:szCs w:val="26"/>
                <w:lang w:val="vi-VN"/>
              </w:rPr>
              <w:t xml:space="preserve"> </w:t>
            </w:r>
            <w:r>
              <w:rPr>
                <w:rFonts w:eastAsia="Times New Roman"/>
                <w:sz w:val="26"/>
                <w:szCs w:val="26"/>
              </w:rPr>
              <w:t>trong cơ sở dữ liệu.</w:t>
            </w:r>
          </w:p>
        </w:tc>
      </w:tr>
      <w:tr w:rsidR="003825FB" w14:paraId="0FEAD3CF"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D86591" w14:textId="77777777" w:rsidR="003825FB" w:rsidRDefault="00000000">
            <w:pPr>
              <w:spacing w:after="0"/>
              <w:ind w:firstLine="0"/>
              <w:rPr>
                <w:b/>
                <w:bCs/>
              </w:rPr>
            </w:pPr>
            <w:r>
              <w:rPr>
                <w:b/>
                <w:bCs/>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BD4E81" w14:textId="77777777" w:rsidR="003825FB" w:rsidRDefault="003825FB">
            <w:pPr>
              <w:spacing w:after="0"/>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3825FB" w14:paraId="0243F3AE"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99B1B" w14:textId="77777777" w:rsidR="003825FB" w:rsidRDefault="00000000">
                  <w:pPr>
                    <w:spacing w:after="0"/>
                    <w:ind w:firstLine="0"/>
                    <w:jc w:val="center"/>
                  </w:pPr>
                  <w: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0388B" w14:textId="77777777" w:rsidR="003825FB" w:rsidRDefault="00000000">
                  <w:pPr>
                    <w:spacing w:after="0"/>
                    <w:ind w:firstLine="0"/>
                    <w:jc w:val="center"/>
                  </w:pPr>
                  <w:r>
                    <w:rPr>
                      <w:b/>
                      <w:bCs/>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60F41" w14:textId="77777777" w:rsidR="003825FB" w:rsidRDefault="00000000">
                  <w:pPr>
                    <w:spacing w:after="0"/>
                    <w:ind w:firstLine="0"/>
                    <w:jc w:val="center"/>
                  </w:pPr>
                  <w:r>
                    <w:rPr>
                      <w:b/>
                      <w:bCs/>
                    </w:rPr>
                    <w:t>Hành động</w:t>
                  </w:r>
                </w:p>
              </w:tc>
            </w:tr>
            <w:tr w:rsidR="003825FB" w14:paraId="6707DF9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E7FD22" w14:textId="77777777" w:rsidR="003825FB" w:rsidRDefault="00000000">
                  <w:pPr>
                    <w:spacing w:after="0"/>
                    <w:ind w:firstLine="0"/>
                  </w:pPr>
                  <w: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6A731" w14:textId="77777777" w:rsidR="003825FB" w:rsidRDefault="00000000">
                  <w:pPr>
                    <w:spacing w:after="0"/>
                    <w:ind w:firstLine="0"/>
                    <w:rPr>
                      <w:lang w:val="vi-VN"/>
                    </w:rPr>
                  </w:pPr>
                  <w:r>
                    <w:rPr>
                      <w:lang w:val="vi-VN"/>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8E938" w14:textId="77777777" w:rsidR="003825FB" w:rsidRDefault="00000000">
                  <w:pPr>
                    <w:spacing w:after="0"/>
                    <w:ind w:firstLine="0"/>
                    <w:rPr>
                      <w:lang w:val="vi-VN"/>
                    </w:rPr>
                  </w:pPr>
                  <w:r>
                    <w:rPr>
                      <w:rFonts w:eastAsia="Times New Roman"/>
                      <w:sz w:val="26"/>
                      <w:szCs w:val="26"/>
                    </w:rPr>
                    <w:t xml:space="preserve">Từ </w:t>
                  </w:r>
                  <w:r>
                    <w:rPr>
                      <w:rFonts w:eastAsia="Times New Roman"/>
                      <w:sz w:val="26"/>
                      <w:szCs w:val="26"/>
                      <w:lang w:val="vi-VN"/>
                    </w:rPr>
                    <w:t>khung</w:t>
                  </w:r>
                  <w:r>
                    <w:rPr>
                      <w:rFonts w:eastAsia="Times New Roman"/>
                      <w:sz w:val="26"/>
                      <w:szCs w:val="26"/>
                    </w:rPr>
                    <w:t xml:space="preserve"> tìm kiếm</w:t>
                  </w:r>
                  <w:r>
                    <w:rPr>
                      <w:rFonts w:eastAsia="Times New Roman"/>
                      <w:sz w:val="26"/>
                      <w:szCs w:val="26"/>
                      <w:lang w:val="vi-VN"/>
                    </w:rPr>
                    <w:t xml:space="preserve"> tại</w:t>
                  </w:r>
                  <w:r>
                    <w:rPr>
                      <w:rFonts w:eastAsia="Times New Roman"/>
                      <w:sz w:val="26"/>
                      <w:szCs w:val="26"/>
                    </w:rPr>
                    <w:t xml:space="preserve"> trang chủ</w:t>
                  </w:r>
                  <w:r>
                    <w:rPr>
                      <w:rFonts w:eastAsia="Times New Roman"/>
                      <w:sz w:val="26"/>
                      <w:szCs w:val="26"/>
                      <w:lang w:val="vi-VN"/>
                    </w:rPr>
                    <w:t xml:space="preserve">, </w:t>
                  </w:r>
                  <w:r>
                    <w:rPr>
                      <w:rFonts w:eastAsia="Times New Roman"/>
                      <w:sz w:val="26"/>
                      <w:szCs w:val="26"/>
                    </w:rPr>
                    <w:t xml:space="preserve">nhập </w:t>
                  </w:r>
                  <w:r>
                    <w:rPr>
                      <w:rFonts w:eastAsia="Times New Roman"/>
                      <w:sz w:val="26"/>
                      <w:szCs w:val="26"/>
                      <w:lang w:val="vi-VN"/>
                    </w:rPr>
                    <w:t>đ</w:t>
                  </w:r>
                  <w:r>
                    <w:rPr>
                      <w:rFonts w:eastAsia="Times New Roman"/>
                      <w:sz w:val="26"/>
                      <w:szCs w:val="26"/>
                    </w:rPr>
                    <w:t>ịa điểm</w:t>
                  </w:r>
                  <w:r>
                    <w:rPr>
                      <w:rFonts w:eastAsia="Times New Roman"/>
                      <w:sz w:val="26"/>
                      <w:szCs w:val="26"/>
                      <w:lang w:val="vi-VN"/>
                    </w:rPr>
                    <w:t xml:space="preserve">, </w:t>
                  </w:r>
                  <w:r>
                    <w:rPr>
                      <w:rFonts w:eastAsia="Times New Roman"/>
                      <w:sz w:val="26"/>
                      <w:szCs w:val="26"/>
                    </w:rPr>
                    <w:t xml:space="preserve">chọn </w:t>
                  </w:r>
                  <w:r>
                    <w:rPr>
                      <w:rFonts w:eastAsia="Times New Roman"/>
                      <w:sz w:val="26"/>
                      <w:szCs w:val="26"/>
                      <w:lang w:val="vi-VN"/>
                    </w:rPr>
                    <w:t>n</w:t>
                  </w:r>
                  <w:r>
                    <w:rPr>
                      <w:rFonts w:eastAsia="Times New Roman"/>
                      <w:sz w:val="26"/>
                      <w:szCs w:val="26"/>
                    </w:rPr>
                    <w:t xml:space="preserve">gày nhận phòng, </w:t>
                  </w:r>
                  <w:r>
                    <w:rPr>
                      <w:rFonts w:eastAsia="Times New Roman"/>
                      <w:sz w:val="26"/>
                      <w:szCs w:val="26"/>
                      <w:lang w:val="vi-VN"/>
                    </w:rPr>
                    <w:t>chọn n</w:t>
                  </w:r>
                  <w:r>
                    <w:rPr>
                      <w:rFonts w:eastAsia="Times New Roman"/>
                      <w:sz w:val="26"/>
                      <w:szCs w:val="26"/>
                    </w:rPr>
                    <w:t xml:space="preserve">gày trả phòng, </w:t>
                  </w:r>
                  <w:r>
                    <w:rPr>
                      <w:rFonts w:eastAsia="Times New Roman"/>
                      <w:sz w:val="26"/>
                      <w:szCs w:val="26"/>
                      <w:lang w:val="vi-VN"/>
                    </w:rPr>
                    <w:t>nhập số lượng phòng</w:t>
                  </w:r>
                  <w:r>
                    <w:rPr>
                      <w:rFonts w:eastAsia="Times New Roman"/>
                      <w:sz w:val="26"/>
                      <w:szCs w:val="26"/>
                    </w:rPr>
                    <w:t xml:space="preserve"> và nhấn nút “Tìm kiếm”.</w:t>
                  </w:r>
                </w:p>
              </w:tc>
            </w:tr>
            <w:tr w:rsidR="003825FB" w14:paraId="4840E4F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959F4" w14:textId="77777777" w:rsidR="003825FB" w:rsidRDefault="00000000">
                  <w:pPr>
                    <w:spacing w:after="0"/>
                    <w:ind w:firstLine="0"/>
                  </w:pPr>
                  <w: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CC506"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F59C9" w14:textId="77777777" w:rsidR="003825FB" w:rsidRDefault="00000000">
                  <w:pPr>
                    <w:spacing w:after="0"/>
                    <w:ind w:firstLine="0"/>
                    <w:rPr>
                      <w:rFonts w:eastAsia="SimSun" w:cs="Times New Roman"/>
                      <w:szCs w:val="28"/>
                    </w:rPr>
                  </w:pPr>
                  <w:r>
                    <w:rPr>
                      <w:rFonts w:eastAsia="SimSun" w:cs="Times New Roman"/>
                      <w:szCs w:val="28"/>
                      <w:lang w:val="vi-VN"/>
                    </w:rPr>
                    <w:t xml:space="preserve">- </w:t>
                  </w:r>
                  <w:r>
                    <w:rPr>
                      <w:rFonts w:eastAsia="SimSun" w:cs="Times New Roman"/>
                      <w:szCs w:val="28"/>
                    </w:rPr>
                    <w:t xml:space="preserve">Truy vấn </w:t>
                  </w:r>
                  <w:r>
                    <w:rPr>
                      <w:rFonts w:eastAsia="SimSun" w:cs="Times New Roman"/>
                      <w:szCs w:val="28"/>
                      <w:lang w:val="vi-VN"/>
                    </w:rPr>
                    <w:t xml:space="preserve">vào </w:t>
                  </w:r>
                  <w:r>
                    <w:rPr>
                      <w:rFonts w:eastAsia="SimSun" w:cs="Times New Roman"/>
                      <w:szCs w:val="28"/>
                    </w:rPr>
                    <w:t xml:space="preserve">bảng </w:t>
                  </w:r>
                  <w:r>
                    <w:rPr>
                      <w:rStyle w:val="Manh"/>
                      <w:rFonts w:eastAsia="SimSun" w:cs="Times New Roman"/>
                      <w:b w:val="0"/>
                      <w:bCs w:val="0"/>
                      <w:szCs w:val="28"/>
                      <w:lang w:val="vi-VN"/>
                    </w:rPr>
                    <w:t xml:space="preserve">HOTEL_IMAGES và </w:t>
                  </w:r>
                  <w:r>
                    <w:rPr>
                      <w:rStyle w:val="Manh"/>
                      <w:rFonts w:eastAsia="SimSun" w:cs="Times New Roman"/>
                      <w:b w:val="0"/>
                      <w:bCs w:val="0"/>
                      <w:szCs w:val="28"/>
                    </w:rPr>
                    <w:t>HOTEL</w:t>
                  </w:r>
                  <w:r>
                    <w:rPr>
                      <w:rStyle w:val="Manh"/>
                      <w:rFonts w:eastAsia="SimSun" w:cs="Times New Roman"/>
                      <w:b w:val="0"/>
                      <w:bCs w:val="0"/>
                      <w:szCs w:val="28"/>
                      <w:lang w:val="vi-VN"/>
                    </w:rPr>
                    <w:t xml:space="preserve">S </w:t>
                  </w:r>
                  <w:r>
                    <w:rPr>
                      <w:rFonts w:eastAsia="SimSun" w:cs="Times New Roman"/>
                      <w:szCs w:val="28"/>
                    </w:rPr>
                    <w:t>để lấy danh sách khách sạn đang hoạt động</w:t>
                  </w:r>
                  <w:r>
                    <w:rPr>
                      <w:rFonts w:eastAsia="SimSun" w:cs="Times New Roman"/>
                      <w:szCs w:val="28"/>
                      <w:lang w:val="vi-VN"/>
                    </w:rPr>
                    <w:t>,</w:t>
                  </w:r>
                  <w:r>
                    <w:rPr>
                      <w:rFonts w:eastAsia="SimSun" w:cs="Times New Roman"/>
                      <w:szCs w:val="28"/>
                    </w:rPr>
                    <w:t xml:space="preserve"> phù hợp với từ khóa tìm kiếm. </w:t>
                  </w:r>
                </w:p>
                <w:p w14:paraId="11644F5C" w14:textId="77777777" w:rsidR="003825FB" w:rsidRDefault="00000000">
                  <w:pPr>
                    <w:spacing w:after="0"/>
                    <w:ind w:firstLine="0"/>
                    <w:rPr>
                      <w:rFonts w:eastAsia="SimSun" w:cs="Times New Roman"/>
                      <w:szCs w:val="28"/>
                      <w:lang w:val="vi-VN"/>
                    </w:rPr>
                  </w:pPr>
                  <w:r>
                    <w:rPr>
                      <w:rFonts w:eastAsia="SimSun" w:cs="Times New Roman"/>
                      <w:szCs w:val="28"/>
                      <w:lang w:val="vi-VN"/>
                    </w:rPr>
                    <w:t xml:space="preserve">- Truy </w:t>
                  </w:r>
                  <w:r>
                    <w:rPr>
                      <w:rFonts w:eastAsia="SimSun" w:cs="Times New Roman"/>
                      <w:szCs w:val="28"/>
                    </w:rPr>
                    <w:t xml:space="preserve">vấn </w:t>
                  </w:r>
                  <w:r>
                    <w:rPr>
                      <w:rFonts w:eastAsia="SimSun" w:cs="Times New Roman"/>
                      <w:szCs w:val="28"/>
                      <w:lang w:val="vi-VN"/>
                    </w:rPr>
                    <w:t xml:space="preserve">vào </w:t>
                  </w:r>
                  <w:r>
                    <w:rPr>
                      <w:rFonts w:eastAsia="SimSun" w:cs="Times New Roman"/>
                      <w:szCs w:val="28"/>
                    </w:rPr>
                    <w:t xml:space="preserve">bảng </w:t>
                  </w:r>
                  <w:r>
                    <w:rPr>
                      <w:rStyle w:val="Manh"/>
                      <w:rFonts w:eastAsia="SimSun" w:cs="Times New Roman"/>
                      <w:b w:val="0"/>
                      <w:bCs w:val="0"/>
                      <w:szCs w:val="28"/>
                    </w:rPr>
                    <w:t>ROOM</w:t>
                  </w:r>
                  <w:r>
                    <w:rPr>
                      <w:rStyle w:val="Manh"/>
                      <w:rFonts w:eastAsia="SimSun" w:cs="Times New Roman"/>
                      <w:b w:val="0"/>
                      <w:bCs w:val="0"/>
                      <w:szCs w:val="28"/>
                      <w:lang w:val="vi-VN"/>
                    </w:rPr>
                    <w:t>S</w:t>
                  </w:r>
                  <w:r>
                    <w:rPr>
                      <w:rFonts w:eastAsia="SimSun" w:cs="Times New Roman"/>
                      <w:szCs w:val="28"/>
                    </w:rPr>
                    <w:t xml:space="preserve"> để lấy các phòng</w:t>
                  </w:r>
                  <w:r>
                    <w:rPr>
                      <w:rFonts w:eastAsia="SimSun" w:cs="Times New Roman"/>
                      <w:szCs w:val="28"/>
                      <w:lang w:val="vi-VN"/>
                    </w:rPr>
                    <w:t xml:space="preserve"> thuộc các khách sạn đó</w:t>
                  </w:r>
                  <w:r>
                    <w:rPr>
                      <w:rFonts w:eastAsia="SimSun" w:cs="Times New Roman"/>
                      <w:szCs w:val="28"/>
                    </w:rPr>
                    <w:t xml:space="preserve"> </w:t>
                  </w:r>
                  <w:r>
                    <w:rPr>
                      <w:rFonts w:eastAsia="SimSun" w:cs="Times New Roman"/>
                      <w:szCs w:val="28"/>
                      <w:lang w:val="vi-VN"/>
                    </w:rPr>
                    <w:t>và x</w:t>
                  </w:r>
                  <w:r>
                    <w:rPr>
                      <w:rFonts w:eastAsia="SimSun" w:cs="Times New Roman"/>
                      <w:szCs w:val="28"/>
                    </w:rPr>
                    <w:t>ác định các phòng bị trùng lịch trong khoảng thời gian</w:t>
                  </w:r>
                  <w:r>
                    <w:rPr>
                      <w:rFonts w:eastAsia="SimSun" w:cs="Times New Roman"/>
                      <w:szCs w:val="28"/>
                      <w:lang w:val="vi-VN"/>
                    </w:rPr>
                    <w:t xml:space="preserve"> đang tìm kiếm qua các bảng</w:t>
                  </w:r>
                  <w:r>
                    <w:rPr>
                      <w:rFonts w:eastAsia="SimSun" w:cs="Times New Roman"/>
                      <w:szCs w:val="28"/>
                    </w:rPr>
                    <w:t xml:space="preserve"> </w:t>
                  </w:r>
                  <w:r>
                    <w:rPr>
                      <w:rStyle w:val="Manh"/>
                      <w:rFonts w:eastAsia="SimSun" w:cs="Times New Roman"/>
                      <w:b w:val="0"/>
                      <w:bCs w:val="0"/>
                      <w:szCs w:val="28"/>
                    </w:rPr>
                    <w:t>BILL</w:t>
                  </w:r>
                  <w:r>
                    <w:rPr>
                      <w:rStyle w:val="Manh"/>
                      <w:rFonts w:eastAsia="SimSun" w:cs="Times New Roman"/>
                      <w:b w:val="0"/>
                      <w:bCs w:val="0"/>
                      <w:szCs w:val="28"/>
                      <w:lang w:val="vi-VN"/>
                    </w:rPr>
                    <w:t xml:space="preserve">S và </w:t>
                  </w:r>
                  <w:r>
                    <w:rPr>
                      <w:rStyle w:val="Manh"/>
                      <w:rFonts w:eastAsia="SimSun" w:cs="Times New Roman"/>
                      <w:b w:val="0"/>
                      <w:bCs w:val="0"/>
                      <w:szCs w:val="28"/>
                    </w:rPr>
                    <w:t>BILL_DETAIL</w:t>
                  </w:r>
                  <w:r>
                    <w:rPr>
                      <w:rStyle w:val="Manh"/>
                      <w:rFonts w:eastAsia="SimSun" w:cs="Times New Roman"/>
                      <w:b w:val="0"/>
                      <w:bCs w:val="0"/>
                      <w:szCs w:val="28"/>
                      <w:lang w:val="vi-VN"/>
                    </w:rPr>
                    <w:t>S.</w:t>
                  </w:r>
                </w:p>
                <w:p w14:paraId="50454002" w14:textId="77777777" w:rsidR="003825FB" w:rsidRDefault="00000000">
                  <w:pPr>
                    <w:spacing w:after="0"/>
                    <w:ind w:firstLine="0"/>
                    <w:rPr>
                      <w:rStyle w:val="Manh"/>
                      <w:rFonts w:eastAsia="SimSun" w:cs="Times New Roman"/>
                      <w:b w:val="0"/>
                      <w:bCs w:val="0"/>
                      <w:szCs w:val="28"/>
                      <w:lang w:val="vi-VN"/>
                    </w:rPr>
                  </w:pPr>
                  <w:r>
                    <w:rPr>
                      <w:rFonts w:eastAsia="SimSun" w:cs="Times New Roman"/>
                      <w:szCs w:val="28"/>
                      <w:lang w:val="vi-VN"/>
                    </w:rPr>
                    <w:t xml:space="preserve">- </w:t>
                  </w:r>
                  <w:r>
                    <w:rPr>
                      <w:rFonts w:eastAsia="SimSun" w:cs="Times New Roman"/>
                      <w:szCs w:val="28"/>
                    </w:rPr>
                    <w:t xml:space="preserve">Loại bỏ các phòng bị trùng lịch và </w:t>
                  </w:r>
                  <w:r>
                    <w:rPr>
                      <w:rStyle w:val="Manh"/>
                      <w:rFonts w:eastAsia="SimSun" w:cs="Times New Roman"/>
                      <w:b w:val="0"/>
                      <w:bCs w:val="0"/>
                      <w:szCs w:val="28"/>
                    </w:rPr>
                    <w:t xml:space="preserve">đếm số </w:t>
                  </w:r>
                  <w:r>
                    <w:rPr>
                      <w:rStyle w:val="Manh"/>
                      <w:rFonts w:eastAsia="SimSun" w:cs="Times New Roman"/>
                      <w:b w:val="0"/>
                      <w:bCs w:val="0"/>
                      <w:szCs w:val="28"/>
                      <w:lang w:val="vi-VN"/>
                    </w:rPr>
                    <w:t xml:space="preserve">lượng </w:t>
                  </w:r>
                  <w:r>
                    <w:rPr>
                      <w:rStyle w:val="Manh"/>
                      <w:rFonts w:eastAsia="SimSun" w:cs="Times New Roman"/>
                      <w:b w:val="0"/>
                      <w:bCs w:val="0"/>
                      <w:szCs w:val="28"/>
                    </w:rPr>
                    <w:t>phòng còn khả dụng thực tế của từng khách sạn</w:t>
                  </w:r>
                  <w:r>
                    <w:rPr>
                      <w:rStyle w:val="Manh"/>
                      <w:rFonts w:eastAsia="SimSun" w:cs="Times New Roman"/>
                      <w:b w:val="0"/>
                      <w:bCs w:val="0"/>
                      <w:szCs w:val="28"/>
                      <w:lang w:val="vi-VN"/>
                    </w:rPr>
                    <w:t xml:space="preserve">. </w:t>
                  </w:r>
                </w:p>
                <w:p w14:paraId="0BB5606D" w14:textId="77777777" w:rsidR="003825FB" w:rsidRDefault="00000000">
                  <w:pPr>
                    <w:spacing w:after="0"/>
                    <w:ind w:firstLine="0"/>
                    <w:rPr>
                      <w:rFonts w:eastAsia="SimSun" w:cs="Times New Roman"/>
                      <w:szCs w:val="28"/>
                      <w:lang w:val="vi-VN"/>
                    </w:rPr>
                  </w:pPr>
                  <w:r>
                    <w:rPr>
                      <w:rStyle w:val="Manh"/>
                      <w:rFonts w:eastAsia="SimSun" w:cs="Times New Roman"/>
                      <w:b w:val="0"/>
                      <w:bCs w:val="0"/>
                      <w:szCs w:val="28"/>
                      <w:lang w:val="vi-VN"/>
                    </w:rPr>
                    <w:t xml:space="preserve">- </w:t>
                  </w:r>
                  <w:r>
                    <w:rPr>
                      <w:rFonts w:eastAsia="SimSun" w:cs="Times New Roman"/>
                      <w:szCs w:val="28"/>
                    </w:rPr>
                    <w:t xml:space="preserve">Lọc các khách sạn thỏa </w:t>
                  </w:r>
                  <w:r>
                    <w:rPr>
                      <w:rFonts w:eastAsia="SimSun" w:cs="Times New Roman"/>
                      <w:szCs w:val="28"/>
                      <w:lang w:val="vi-VN"/>
                    </w:rPr>
                    <w:t xml:space="preserve">mãn </w:t>
                  </w:r>
                  <w:r>
                    <w:rPr>
                      <w:rFonts w:eastAsia="SimSun" w:cs="Times New Roman"/>
                      <w:szCs w:val="28"/>
                    </w:rPr>
                    <w:t xml:space="preserve">điều kiện </w:t>
                  </w:r>
                  <w:r>
                    <w:rPr>
                      <w:rStyle w:val="Manh"/>
                      <w:rFonts w:eastAsia="SimSun" w:cs="Times New Roman"/>
                      <w:b w:val="0"/>
                      <w:bCs w:val="0"/>
                      <w:szCs w:val="28"/>
                    </w:rPr>
                    <w:t>số</w:t>
                  </w:r>
                  <w:r>
                    <w:rPr>
                      <w:rStyle w:val="Manh"/>
                      <w:rFonts w:eastAsia="SimSun" w:cs="Times New Roman"/>
                      <w:b w:val="0"/>
                      <w:bCs w:val="0"/>
                      <w:szCs w:val="28"/>
                      <w:lang w:val="vi-VN"/>
                    </w:rPr>
                    <w:t xml:space="preserve"> lượng</w:t>
                  </w:r>
                  <w:r>
                    <w:rPr>
                      <w:rStyle w:val="Manh"/>
                      <w:rFonts w:eastAsia="SimSun" w:cs="Times New Roman"/>
                      <w:b w:val="0"/>
                      <w:bCs w:val="0"/>
                      <w:szCs w:val="28"/>
                    </w:rPr>
                    <w:t xml:space="preserve"> phòng khả dụng </w:t>
                  </w:r>
                  <w:r>
                    <w:rPr>
                      <w:rStyle w:val="Manh"/>
                      <w:rFonts w:eastAsia="SimSun" w:cs="Times New Roman"/>
                      <w:b w:val="0"/>
                      <w:bCs w:val="0"/>
                      <w:szCs w:val="28"/>
                      <w:lang w:val="vi-VN"/>
                    </w:rPr>
                    <w:t>lớn hơn hoặc bằng</w:t>
                  </w:r>
                  <w:r>
                    <w:rPr>
                      <w:rStyle w:val="Manh"/>
                      <w:rFonts w:eastAsia="SimSun" w:cs="Times New Roman"/>
                      <w:b w:val="0"/>
                      <w:bCs w:val="0"/>
                      <w:szCs w:val="28"/>
                    </w:rPr>
                    <w:t xml:space="preserve"> số </w:t>
                  </w:r>
                  <w:r>
                    <w:rPr>
                      <w:rStyle w:val="Manh"/>
                      <w:rFonts w:eastAsia="SimSun" w:cs="Times New Roman"/>
                      <w:b w:val="0"/>
                      <w:bCs w:val="0"/>
                      <w:szCs w:val="28"/>
                      <w:lang w:val="vi-VN"/>
                    </w:rPr>
                    <w:t xml:space="preserve">lượng </w:t>
                  </w:r>
                  <w:r>
                    <w:rPr>
                      <w:rStyle w:val="Manh"/>
                      <w:rFonts w:eastAsia="SimSun" w:cs="Times New Roman"/>
                      <w:b w:val="0"/>
                      <w:bCs w:val="0"/>
                      <w:szCs w:val="28"/>
                    </w:rPr>
                    <w:t xml:space="preserve">phòng người dùng </w:t>
                  </w:r>
                  <w:r>
                    <w:rPr>
                      <w:rStyle w:val="Manh"/>
                      <w:rFonts w:eastAsia="SimSun" w:cs="Times New Roman"/>
                      <w:b w:val="0"/>
                      <w:bCs w:val="0"/>
                      <w:szCs w:val="28"/>
                      <w:lang w:val="vi-VN"/>
                    </w:rPr>
                    <w:t>yêu cầu</w:t>
                  </w:r>
                  <w:r>
                    <w:rPr>
                      <w:rFonts w:eastAsia="SimSun" w:cs="Times New Roman"/>
                      <w:szCs w:val="28"/>
                    </w:rPr>
                    <w:t xml:space="preserve"> và hiển thị danh sách kết quả</w:t>
                  </w:r>
                  <w:r>
                    <w:rPr>
                      <w:rFonts w:eastAsia="SimSun" w:cs="Times New Roman"/>
                      <w:szCs w:val="28"/>
                      <w:lang w:val="vi-VN"/>
                    </w:rPr>
                    <w:t xml:space="preserve"> tìm kiếm</w:t>
                  </w:r>
                </w:p>
              </w:tc>
            </w:tr>
          </w:tbl>
          <w:p w14:paraId="7C9C36AF" w14:textId="77777777" w:rsidR="003825FB" w:rsidRDefault="003825FB">
            <w:pPr>
              <w:spacing w:after="0"/>
            </w:pPr>
          </w:p>
        </w:tc>
      </w:tr>
      <w:tr w:rsidR="003825FB" w14:paraId="4CCCEA0F"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C65F8" w14:textId="77777777" w:rsidR="003825FB" w:rsidRDefault="00000000">
            <w:pPr>
              <w:spacing w:after="0"/>
              <w:ind w:firstLine="0"/>
              <w:rPr>
                <w:b/>
                <w:bCs/>
              </w:rPr>
            </w:pPr>
            <w:r>
              <w:rPr>
                <w:b/>
                <w:bCs/>
              </w:rPr>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0B6A8" w14:textId="77777777" w:rsidR="003825FB" w:rsidRDefault="003825FB">
            <w:pPr>
              <w:spacing w:after="0"/>
            </w:pPr>
          </w:p>
          <w:tbl>
            <w:tblPr>
              <w:tblW w:w="7336" w:type="dxa"/>
              <w:tblCellMar>
                <w:top w:w="15" w:type="dxa"/>
                <w:left w:w="15" w:type="dxa"/>
                <w:bottom w:w="15" w:type="dxa"/>
                <w:right w:w="15" w:type="dxa"/>
              </w:tblCellMar>
              <w:tblLook w:val="04A0" w:firstRow="1" w:lastRow="0" w:firstColumn="1" w:lastColumn="0" w:noHBand="0" w:noVBand="1"/>
            </w:tblPr>
            <w:tblGrid>
              <w:gridCol w:w="550"/>
              <w:gridCol w:w="1183"/>
              <w:gridCol w:w="5603"/>
            </w:tblGrid>
            <w:tr w:rsidR="003825FB" w14:paraId="4CF7884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C2385" w14:textId="77777777" w:rsidR="003825FB" w:rsidRDefault="00000000">
                  <w:pPr>
                    <w:spacing w:after="0"/>
                    <w:ind w:firstLine="0"/>
                    <w:jc w:val="center"/>
                  </w:pPr>
                  <w:r>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B9303" w14:textId="77777777" w:rsidR="003825FB" w:rsidRDefault="00000000">
                  <w:pPr>
                    <w:spacing w:after="0"/>
                    <w:ind w:firstLine="0"/>
                    <w:jc w:val="center"/>
                  </w:pPr>
                  <w:r>
                    <w:rPr>
                      <w:b/>
                      <w:bCs/>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3B0EE" w14:textId="77777777" w:rsidR="003825FB" w:rsidRDefault="00000000">
                  <w:pPr>
                    <w:spacing w:after="0"/>
                    <w:ind w:firstLine="0"/>
                    <w:jc w:val="center"/>
                  </w:pPr>
                  <w:r>
                    <w:rPr>
                      <w:b/>
                      <w:bCs/>
                    </w:rPr>
                    <w:t>Hành động</w:t>
                  </w:r>
                </w:p>
              </w:tc>
            </w:tr>
            <w:tr w:rsidR="003825FB" w14:paraId="5805DC1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4FD1D" w14:textId="77777777" w:rsidR="003825FB" w:rsidRDefault="00000000">
                  <w:pPr>
                    <w:spacing w:after="0"/>
                    <w:ind w:firstLine="0"/>
                  </w:pPr>
                  <w:r>
                    <w:rPr>
                      <w:lang w:val="vi-VN"/>
                    </w:rPr>
                    <w:lastRenderedPageBreak/>
                    <w:t>2</w:t>
                  </w:r>
                  <w: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F2723"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D4F3F" w14:textId="77777777" w:rsidR="003825FB" w:rsidRDefault="00000000">
                  <w:pPr>
                    <w:spacing w:after="0"/>
                    <w:ind w:firstLine="0"/>
                    <w:rPr>
                      <w:lang w:val="vi-VN"/>
                    </w:rPr>
                  </w:pPr>
                  <w:r>
                    <w:rPr>
                      <w:rFonts w:eastAsia="Times New Roman"/>
                      <w:sz w:val="26"/>
                      <w:szCs w:val="26"/>
                    </w:rPr>
                    <w:t xml:space="preserve">Nếu không tìm thấy khách sạn nào còn phòng trống thỏa mãn điều kiện, hệ thống hiển thị giao diện "Không có </w:t>
                  </w:r>
                  <w:r>
                    <w:rPr>
                      <w:rFonts w:eastAsia="Times New Roman"/>
                      <w:sz w:val="26"/>
                      <w:szCs w:val="26"/>
                      <w:lang w:val="vi-VN"/>
                    </w:rPr>
                    <w:t>tìm thấy khách sạn phù hợp</w:t>
                  </w:r>
                  <w:r>
                    <w:rPr>
                      <w:rFonts w:eastAsia="Times New Roman"/>
                      <w:sz w:val="26"/>
                      <w:szCs w:val="26"/>
                    </w:rPr>
                    <w:t>"</w:t>
                  </w:r>
                  <w:r>
                    <w:rPr>
                      <w:rFonts w:eastAsia="Times New Roman"/>
                      <w:sz w:val="26"/>
                      <w:szCs w:val="26"/>
                      <w:lang w:val="vi-VN"/>
                    </w:rPr>
                    <w:t>.</w:t>
                  </w:r>
                </w:p>
              </w:tc>
            </w:tr>
            <w:tr w:rsidR="003825FB" w14:paraId="4A748CD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8F44E" w14:textId="77777777" w:rsidR="003825FB" w:rsidRDefault="00000000">
                  <w:pPr>
                    <w:spacing w:after="0"/>
                    <w:ind w:firstLine="0"/>
                  </w:pPr>
                  <w: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15D01"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9D531" w14:textId="77777777" w:rsidR="003825FB" w:rsidRDefault="00000000">
                  <w:pPr>
                    <w:spacing w:after="0"/>
                    <w:ind w:firstLine="0"/>
                  </w:pPr>
                  <w:r>
                    <w:t>Tại bất kỳ bước nào nếu không kết nối được với cơ sở dữ liệu, hệ thống hiển thị thông báo lỗi và use case kết thúc.</w:t>
                  </w:r>
                </w:p>
              </w:tc>
            </w:tr>
          </w:tbl>
          <w:p w14:paraId="744D1935" w14:textId="77777777" w:rsidR="003825FB" w:rsidRDefault="003825FB">
            <w:pPr>
              <w:spacing w:after="0"/>
            </w:pPr>
          </w:p>
        </w:tc>
      </w:tr>
      <w:tr w:rsidR="003825FB" w14:paraId="6FAE072F"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3C1930" w14:textId="77777777" w:rsidR="003825FB" w:rsidRDefault="00000000">
            <w:pPr>
              <w:spacing w:after="0"/>
              <w:ind w:firstLine="0"/>
              <w:rPr>
                <w:b/>
                <w:bCs/>
              </w:rPr>
            </w:pPr>
            <w:r>
              <w:rPr>
                <w:b/>
                <w:bCs/>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9F3B2D" w14:textId="77777777" w:rsidR="003825FB" w:rsidRDefault="00000000">
            <w:pPr>
              <w:spacing w:after="0"/>
              <w:ind w:firstLine="0"/>
              <w:rPr>
                <w:lang w:val="vi-VN"/>
              </w:rPr>
            </w:pPr>
            <w:r>
              <w:rPr>
                <w:rFonts w:eastAsia="Times New Roman"/>
                <w:sz w:val="26"/>
                <w:szCs w:val="26"/>
                <w:lang w:val="vi-VN"/>
              </w:rPr>
              <w:t xml:space="preserve">Hệ thống hiển thị </w:t>
            </w:r>
            <w:r>
              <w:rPr>
                <w:rFonts w:eastAsia="Times New Roman"/>
                <w:sz w:val="26"/>
                <w:szCs w:val="26"/>
              </w:rPr>
              <w:t xml:space="preserve">các khách sạn </w:t>
            </w:r>
            <w:r>
              <w:rPr>
                <w:rFonts w:eastAsia="Times New Roman"/>
                <w:sz w:val="26"/>
                <w:szCs w:val="26"/>
                <w:lang w:val="vi-VN"/>
              </w:rPr>
              <w:t xml:space="preserve">phù hợp với tiêu chí tìm kiếm. </w:t>
            </w:r>
          </w:p>
        </w:tc>
      </w:tr>
      <w:tr w:rsidR="003825FB" w14:paraId="26C69F48"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568E1D" w14:textId="77777777" w:rsidR="003825FB" w:rsidRDefault="00000000">
            <w:pPr>
              <w:spacing w:after="0"/>
              <w:ind w:firstLine="0"/>
              <w:rPr>
                <w:b/>
                <w:bCs/>
              </w:rPr>
            </w:pPr>
            <w:r>
              <w:rPr>
                <w:b/>
                <w:bCs/>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6A1B6" w14:textId="77777777" w:rsidR="003825FB" w:rsidRDefault="00000000">
            <w:pPr>
              <w:spacing w:after="0"/>
              <w:ind w:firstLine="0"/>
            </w:pPr>
            <w:r>
              <w:t>Không có</w:t>
            </w:r>
          </w:p>
        </w:tc>
      </w:tr>
      <w:tr w:rsidR="003825FB" w14:paraId="414B671B"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967AC" w14:textId="77777777" w:rsidR="003825FB" w:rsidRDefault="00000000">
            <w:pPr>
              <w:spacing w:after="0"/>
              <w:ind w:firstLine="0"/>
              <w:rPr>
                <w:b/>
                <w:bCs/>
              </w:rPr>
            </w:pPr>
            <w:r>
              <w:rPr>
                <w:b/>
                <w:bCs/>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6AF525" w14:textId="77777777" w:rsidR="003825FB" w:rsidRDefault="00000000">
            <w:pPr>
              <w:spacing w:after="0"/>
              <w:ind w:firstLine="0"/>
            </w:pPr>
            <w:r>
              <w:t>Không có</w:t>
            </w:r>
          </w:p>
        </w:tc>
      </w:tr>
    </w:tbl>
    <w:p w14:paraId="04BF4869" w14:textId="77777777" w:rsidR="003825FB" w:rsidRDefault="003825FB">
      <w:pPr>
        <w:rPr>
          <w:lang w:val="vi-VN"/>
        </w:rPr>
      </w:pPr>
    </w:p>
    <w:p w14:paraId="39499034" w14:textId="77777777" w:rsidR="003825FB" w:rsidRDefault="00000000">
      <w:pPr>
        <w:pStyle w:val="u3"/>
      </w:pPr>
      <w:bookmarkStart w:id="68" w:name="_Toc230636903"/>
      <w:bookmarkStart w:id="69" w:name="_Toc26090"/>
      <w:bookmarkStart w:id="70" w:name="_Toc15917"/>
      <w:r>
        <w:t>2.3.2. Use Case Xem chi tiết khách sạn</w:t>
      </w:r>
      <w:bookmarkEnd w:id="68"/>
      <w:bookmarkEnd w:id="69"/>
      <w:bookmarkEnd w:id="70"/>
      <w:r>
        <w:t xml:space="preserve"> </w:t>
      </w:r>
    </w:p>
    <w:p w14:paraId="562DED3C" w14:textId="77777777" w:rsidR="003825FB" w:rsidRDefault="00000000">
      <w:pPr>
        <w:pStyle w:val="Bang"/>
        <w:rPr>
          <w:lang w:val="vi-VN"/>
        </w:rPr>
      </w:pPr>
      <w:r>
        <w:t>Bảng 2.</w:t>
      </w:r>
      <w:r>
        <w:rPr>
          <w:lang w:val="vi-VN"/>
        </w:rPr>
        <w:t>3.</w:t>
      </w:r>
      <w:r>
        <w:t xml:space="preserve"> Đặc tả UC </w:t>
      </w:r>
      <w:r>
        <w:rPr>
          <w:lang w:val="vi-VN"/>
        </w:rPr>
        <w:t>Xem chi tiết khách sạn</w:t>
      </w:r>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3825FB" w14:paraId="6FC8B77B"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3088A" w14:textId="77777777" w:rsidR="003825FB" w:rsidRDefault="00000000">
            <w:pPr>
              <w:spacing w:after="0"/>
              <w:ind w:firstLine="0"/>
              <w:rPr>
                <w:b/>
                <w:bCs/>
              </w:rPr>
            </w:pPr>
            <w:r>
              <w:rPr>
                <w:b/>
                <w:bCs/>
              </w:rPr>
              <w:t>Mã Use case</w:t>
            </w:r>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B65A2" w14:textId="77777777" w:rsidR="003825FB" w:rsidRDefault="00000000">
            <w:pPr>
              <w:spacing w:after="0"/>
              <w:rPr>
                <w:lang w:val="vi-VN"/>
              </w:rPr>
            </w:pPr>
            <w:r>
              <w:t>UC0</w:t>
            </w:r>
            <w:r>
              <w:rPr>
                <w:lang w:val="vi-VN"/>
              </w:rPr>
              <w:t>2</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6C6FA" w14:textId="77777777" w:rsidR="003825FB" w:rsidRDefault="00000000">
            <w:pPr>
              <w:spacing w:after="0"/>
              <w:rPr>
                <w:b/>
                <w:bCs/>
              </w:rPr>
            </w:pPr>
            <w:r>
              <w:rPr>
                <w:b/>
                <w:bCs/>
              </w:rPr>
              <w:t>Tên Use case</w:t>
            </w:r>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C3777" w14:textId="77777777" w:rsidR="003825FB" w:rsidRDefault="00000000">
            <w:pPr>
              <w:spacing w:after="0"/>
              <w:ind w:firstLine="0"/>
              <w:rPr>
                <w:lang w:val="vi-VN"/>
              </w:rPr>
            </w:pPr>
            <w:r>
              <w:rPr>
                <w:lang w:val="vi-VN"/>
              </w:rPr>
              <w:t>Xem chi tiết khách sạn</w:t>
            </w:r>
          </w:p>
        </w:tc>
      </w:tr>
      <w:tr w:rsidR="003825FB" w14:paraId="1D2B921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33CF11" w14:textId="77777777" w:rsidR="003825FB" w:rsidRDefault="00000000">
            <w:pPr>
              <w:spacing w:after="0"/>
              <w:ind w:firstLine="0"/>
              <w:rPr>
                <w:b/>
                <w:bCs/>
              </w:rPr>
            </w:pPr>
            <w:r>
              <w:rPr>
                <w:b/>
                <w:bCs/>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9B6983" w14:textId="77777777" w:rsidR="003825FB" w:rsidRDefault="00000000">
            <w:pPr>
              <w:spacing w:after="0"/>
              <w:ind w:firstLine="0"/>
              <w:rPr>
                <w:lang w:val="vi-VN"/>
              </w:rPr>
            </w:pPr>
            <w:r>
              <w:rPr>
                <w:lang w:val="vi-VN"/>
              </w:rPr>
              <w:t>Người dùng</w:t>
            </w:r>
          </w:p>
        </w:tc>
      </w:tr>
      <w:tr w:rsidR="003825FB" w14:paraId="28887375"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17D57" w14:textId="77777777" w:rsidR="003825FB" w:rsidRDefault="00000000">
            <w:pPr>
              <w:spacing w:after="0"/>
              <w:ind w:firstLine="0"/>
              <w:rPr>
                <w:b/>
                <w:bCs/>
              </w:rPr>
            </w:pPr>
            <w:r>
              <w:rPr>
                <w:b/>
                <w:bCs/>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82306D" w14:textId="77777777" w:rsidR="003825FB" w:rsidRDefault="00000000">
            <w:pPr>
              <w:spacing w:after="0"/>
              <w:ind w:firstLine="0"/>
              <w:rPr>
                <w:lang w:val="vi-VN"/>
              </w:rPr>
            </w:pPr>
            <w:r>
              <w:t xml:space="preserve">Use case cho phép </w:t>
            </w:r>
            <w:r>
              <w:rPr>
                <w:lang w:val="vi-VN"/>
              </w:rPr>
              <w:t>Người dùng xem thông tin chi tiết một khách sạn cụ thể</w:t>
            </w:r>
            <w:r>
              <w:rPr>
                <w:rFonts w:eastAsia="Times New Roman"/>
                <w:sz w:val="26"/>
                <w:szCs w:val="26"/>
              </w:rPr>
              <w:t xml:space="preserve">, </w:t>
            </w:r>
            <w:r>
              <w:rPr>
                <w:rFonts w:eastAsia="Times New Roman"/>
                <w:sz w:val="26"/>
                <w:szCs w:val="26"/>
                <w:lang w:val="vi-VN"/>
              </w:rPr>
              <w:t xml:space="preserve">mã khuyến mãi đang áp dụng, </w:t>
            </w:r>
            <w:r>
              <w:rPr>
                <w:rFonts w:eastAsia="Times New Roman"/>
                <w:sz w:val="26"/>
                <w:szCs w:val="26"/>
              </w:rPr>
              <w:t>danh sách các loại phòng</w:t>
            </w:r>
            <w:r>
              <w:rPr>
                <w:rFonts w:eastAsia="Times New Roman"/>
                <w:sz w:val="26"/>
                <w:szCs w:val="26"/>
                <w:lang w:val="vi-VN"/>
              </w:rPr>
              <w:t xml:space="preserve"> </w:t>
            </w:r>
            <w:r>
              <w:rPr>
                <w:rFonts w:eastAsia="Times New Roman"/>
                <w:sz w:val="26"/>
                <w:szCs w:val="26"/>
              </w:rPr>
              <w:t xml:space="preserve">và các đánh giá </w:t>
            </w:r>
            <w:r>
              <w:rPr>
                <w:rFonts w:eastAsia="Times New Roman"/>
                <w:sz w:val="26"/>
                <w:szCs w:val="26"/>
                <w:lang w:val="vi-VN"/>
              </w:rPr>
              <w:t>của khách sạn đó</w:t>
            </w:r>
          </w:p>
        </w:tc>
      </w:tr>
      <w:tr w:rsidR="003825FB" w14:paraId="76BBF1C3"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20947" w14:textId="77777777" w:rsidR="003825FB" w:rsidRDefault="00000000">
            <w:pPr>
              <w:spacing w:after="0"/>
              <w:ind w:firstLine="0"/>
              <w:rPr>
                <w:b/>
                <w:bCs/>
              </w:rPr>
            </w:pPr>
            <w:r>
              <w:rPr>
                <w:b/>
                <w:bCs/>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A9DFE" w14:textId="77777777" w:rsidR="003825FB" w:rsidRDefault="00000000">
            <w:pPr>
              <w:spacing w:after="0"/>
              <w:ind w:firstLine="0"/>
              <w:rPr>
                <w:lang w:val="vi-VN"/>
              </w:rPr>
            </w:pPr>
            <w:r>
              <w:rPr>
                <w:rFonts w:cs="Times New Roman"/>
                <w:szCs w:val="28"/>
              </w:rPr>
              <w:t>Use Case bắt đầu khi</w:t>
            </w:r>
            <w:r>
              <w:rPr>
                <w:rFonts w:cs="Times New Roman"/>
                <w:szCs w:val="28"/>
                <w:lang w:val="vi-VN"/>
              </w:rPr>
              <w:t xml:space="preserve"> </w:t>
            </w:r>
            <w:r>
              <w:rPr>
                <w:rFonts w:eastAsia="Times New Roman"/>
                <w:sz w:val="26"/>
                <w:szCs w:val="26"/>
                <w:lang w:val="vi-VN"/>
              </w:rPr>
              <w:t xml:space="preserve">người </w:t>
            </w:r>
            <w:r>
              <w:rPr>
                <w:rFonts w:eastAsia="Times New Roman"/>
                <w:sz w:val="26"/>
                <w:szCs w:val="26"/>
              </w:rPr>
              <w:t xml:space="preserve">nhấp chuột vào tên hoặc hình thu nhỏ (thumbnail) của </w:t>
            </w:r>
            <w:r>
              <w:rPr>
                <w:rFonts w:eastAsia="Times New Roman"/>
                <w:sz w:val="26"/>
                <w:szCs w:val="26"/>
                <w:lang w:val="vi-VN"/>
              </w:rPr>
              <w:t xml:space="preserve">một </w:t>
            </w:r>
            <w:r>
              <w:rPr>
                <w:rFonts w:eastAsia="Times New Roman"/>
                <w:sz w:val="26"/>
                <w:szCs w:val="26"/>
              </w:rPr>
              <w:t>khách sạn trên giao diện website.</w:t>
            </w:r>
          </w:p>
        </w:tc>
      </w:tr>
      <w:tr w:rsidR="003825FB" w14:paraId="7F50FF83"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6B389" w14:textId="77777777" w:rsidR="003825FB" w:rsidRDefault="00000000">
            <w:pPr>
              <w:spacing w:after="0"/>
              <w:ind w:firstLine="0"/>
              <w:rPr>
                <w:b/>
                <w:bCs/>
              </w:rPr>
            </w:pPr>
            <w:r>
              <w:rPr>
                <w:b/>
                <w:bCs/>
              </w:rPr>
              <w:lastRenderedPageBreak/>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2659E" w14:textId="77777777" w:rsidR="003825FB" w:rsidRDefault="00000000">
            <w:pPr>
              <w:spacing w:after="0"/>
              <w:ind w:firstLine="0"/>
              <w:rPr>
                <w:lang w:val="vi-VN"/>
              </w:rPr>
            </w:pPr>
            <w:r>
              <w:rPr>
                <w:rFonts w:eastAsia="Times New Roman"/>
                <w:sz w:val="26"/>
                <w:szCs w:val="26"/>
              </w:rPr>
              <w:t>Hệ thống hoạt động bình thường,</w:t>
            </w:r>
            <w:r>
              <w:rPr>
                <w:rFonts w:eastAsia="Times New Roman"/>
                <w:sz w:val="26"/>
                <w:szCs w:val="26"/>
                <w:lang w:val="vi-VN"/>
              </w:rPr>
              <w:t xml:space="preserve"> có dữ liệu khách sạn và khách sạn đang hoạt động.</w:t>
            </w:r>
          </w:p>
        </w:tc>
      </w:tr>
      <w:tr w:rsidR="003825FB" w14:paraId="11664BAE"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74FBB" w14:textId="77777777" w:rsidR="003825FB" w:rsidRDefault="00000000">
            <w:pPr>
              <w:spacing w:after="0"/>
              <w:ind w:firstLine="0"/>
              <w:rPr>
                <w:b/>
                <w:bCs/>
              </w:rPr>
            </w:pPr>
            <w:r>
              <w:rPr>
                <w:b/>
                <w:bCs/>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6A9E9C" w14:textId="77777777" w:rsidR="003825FB" w:rsidRDefault="003825FB">
            <w:pPr>
              <w:spacing w:after="0"/>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3825FB" w14:paraId="7E68B8CB"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3B32B" w14:textId="77777777" w:rsidR="003825FB" w:rsidRDefault="00000000">
                  <w:pPr>
                    <w:spacing w:after="0"/>
                    <w:ind w:firstLine="0"/>
                    <w:jc w:val="center"/>
                  </w:pPr>
                  <w: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D530F" w14:textId="77777777" w:rsidR="003825FB" w:rsidRDefault="00000000">
                  <w:pPr>
                    <w:spacing w:after="0"/>
                    <w:ind w:firstLine="0"/>
                    <w:jc w:val="center"/>
                  </w:pPr>
                  <w:r>
                    <w:rPr>
                      <w:b/>
                      <w:bCs/>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84982" w14:textId="77777777" w:rsidR="003825FB" w:rsidRDefault="00000000">
                  <w:pPr>
                    <w:spacing w:after="0"/>
                    <w:ind w:firstLine="0"/>
                    <w:jc w:val="center"/>
                  </w:pPr>
                  <w:r>
                    <w:rPr>
                      <w:b/>
                      <w:bCs/>
                    </w:rPr>
                    <w:t>Hành động</w:t>
                  </w:r>
                </w:p>
              </w:tc>
            </w:tr>
            <w:tr w:rsidR="003825FB" w14:paraId="43E2798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64945" w14:textId="77777777" w:rsidR="003825FB" w:rsidRDefault="00000000">
                  <w:pPr>
                    <w:spacing w:after="0"/>
                    <w:ind w:firstLine="0"/>
                  </w:pPr>
                  <w: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5A9EB" w14:textId="77777777" w:rsidR="003825FB" w:rsidRDefault="00000000">
                  <w:pPr>
                    <w:spacing w:after="0"/>
                    <w:ind w:firstLine="0"/>
                    <w:rPr>
                      <w:lang w:val="vi-VN"/>
                    </w:rPr>
                  </w:pPr>
                  <w:r>
                    <w:rPr>
                      <w:lang w:val="vi-VN"/>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46BA6" w14:textId="77777777" w:rsidR="003825FB" w:rsidRDefault="00000000">
                  <w:pPr>
                    <w:spacing w:after="0"/>
                    <w:ind w:firstLine="0"/>
                    <w:rPr>
                      <w:lang w:val="vi-VN"/>
                    </w:rPr>
                  </w:pPr>
                  <w:r>
                    <w:rPr>
                      <w:rFonts w:eastAsia="Times New Roman"/>
                      <w:sz w:val="26"/>
                      <w:szCs w:val="26"/>
                    </w:rPr>
                    <w:t>Nhấn chọn vào một khách sạn trên website.</w:t>
                  </w:r>
                </w:p>
              </w:tc>
            </w:tr>
            <w:tr w:rsidR="003825FB" w14:paraId="79EE332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CE8B0" w14:textId="77777777" w:rsidR="003825FB" w:rsidRDefault="00000000">
                  <w:pPr>
                    <w:spacing w:after="0"/>
                    <w:ind w:firstLine="0"/>
                  </w:pPr>
                  <w: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78E11"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1EBC2" w14:textId="77777777" w:rsidR="003825FB" w:rsidRDefault="00000000">
                  <w:pPr>
                    <w:spacing w:after="0"/>
                    <w:ind w:firstLine="0"/>
                    <w:rPr>
                      <w:lang w:val="vi-VN"/>
                    </w:rPr>
                  </w:pPr>
                  <w:r>
                    <w:rPr>
                      <w:rFonts w:eastAsia="Times New Roman"/>
                      <w:sz w:val="26"/>
                      <w:szCs w:val="26"/>
                      <w:lang w:val="vi-VN"/>
                    </w:rPr>
                    <w:t>Hiển thị t</w:t>
                  </w:r>
                  <w:r>
                    <w:rPr>
                      <w:rFonts w:eastAsia="Times New Roman"/>
                      <w:sz w:val="26"/>
                      <w:szCs w:val="26"/>
                    </w:rPr>
                    <w:t xml:space="preserve">hông tin chi tiết </w:t>
                  </w:r>
                  <w:r>
                    <w:rPr>
                      <w:rFonts w:eastAsia="Times New Roman"/>
                      <w:sz w:val="26"/>
                      <w:szCs w:val="26"/>
                      <w:lang w:val="vi-VN"/>
                    </w:rPr>
                    <w:t>khách sạn, thông tin các mã giảm giá đang được áp dụng,</w:t>
                  </w:r>
                  <w:r>
                    <w:rPr>
                      <w:rFonts w:eastAsia="Times New Roman"/>
                      <w:sz w:val="26"/>
                      <w:szCs w:val="26"/>
                    </w:rPr>
                    <w:t xml:space="preserve"> </w:t>
                  </w:r>
                  <w:r>
                    <w:rPr>
                      <w:rFonts w:eastAsia="Times New Roman"/>
                      <w:sz w:val="26"/>
                      <w:szCs w:val="26"/>
                      <w:lang w:val="vi-VN"/>
                    </w:rPr>
                    <w:t xml:space="preserve">thông tin các </w:t>
                  </w:r>
                  <w:r>
                    <w:rPr>
                      <w:rFonts w:eastAsia="Times New Roman"/>
                      <w:sz w:val="26"/>
                      <w:szCs w:val="26"/>
                    </w:rPr>
                    <w:t>loại phòng</w:t>
                  </w:r>
                  <w:r>
                    <w:rPr>
                      <w:rFonts w:eastAsia="Times New Roman"/>
                      <w:sz w:val="26"/>
                      <w:szCs w:val="26"/>
                      <w:lang w:val="vi-VN"/>
                    </w:rPr>
                    <w:t xml:space="preserve"> và </w:t>
                  </w:r>
                  <w:r>
                    <w:rPr>
                      <w:rFonts w:eastAsia="Times New Roman"/>
                      <w:sz w:val="26"/>
                      <w:szCs w:val="26"/>
                    </w:rPr>
                    <w:t xml:space="preserve">các đánh giá </w:t>
                  </w:r>
                  <w:r>
                    <w:rPr>
                      <w:rFonts w:eastAsia="Times New Roman"/>
                      <w:sz w:val="26"/>
                      <w:szCs w:val="26"/>
                      <w:lang w:val="vi-VN"/>
                    </w:rPr>
                    <w:t>của khách sạn từ  các bảng HOTELS, HOTEL_IMAGES, ROOM_TYPES,   ROOM_TYPE_IMAGES, UTILLITIES, VOUCHERS,  REVIEWS.</w:t>
                  </w:r>
                </w:p>
              </w:tc>
            </w:tr>
          </w:tbl>
          <w:p w14:paraId="422E9DBE" w14:textId="77777777" w:rsidR="003825FB" w:rsidRDefault="003825FB">
            <w:pPr>
              <w:spacing w:after="0"/>
            </w:pPr>
          </w:p>
        </w:tc>
      </w:tr>
      <w:tr w:rsidR="003825FB" w14:paraId="7A66077F"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21AE5" w14:textId="77777777" w:rsidR="003825FB" w:rsidRDefault="00000000">
            <w:pPr>
              <w:spacing w:after="0"/>
              <w:ind w:firstLine="0"/>
              <w:rPr>
                <w:b/>
                <w:bCs/>
              </w:rPr>
            </w:pPr>
            <w:r>
              <w:rPr>
                <w:b/>
                <w:bCs/>
              </w:rPr>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E7E02" w14:textId="77777777" w:rsidR="003825FB" w:rsidRDefault="003825FB">
            <w:pPr>
              <w:spacing w:after="0"/>
            </w:pPr>
          </w:p>
          <w:tbl>
            <w:tblPr>
              <w:tblW w:w="7336" w:type="dxa"/>
              <w:tblCellMar>
                <w:top w:w="15" w:type="dxa"/>
                <w:left w:w="15" w:type="dxa"/>
                <w:bottom w:w="15" w:type="dxa"/>
                <w:right w:w="15" w:type="dxa"/>
              </w:tblCellMar>
              <w:tblLook w:val="04A0" w:firstRow="1" w:lastRow="0" w:firstColumn="1" w:lastColumn="0" w:noHBand="0" w:noVBand="1"/>
            </w:tblPr>
            <w:tblGrid>
              <w:gridCol w:w="340"/>
              <w:gridCol w:w="1252"/>
              <w:gridCol w:w="5744"/>
            </w:tblGrid>
            <w:tr w:rsidR="003825FB" w14:paraId="05C74F5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5031E" w14:textId="77777777" w:rsidR="003825FB" w:rsidRDefault="00000000">
                  <w:pPr>
                    <w:spacing w:after="0"/>
                    <w:ind w:firstLine="0"/>
                    <w:jc w:val="center"/>
                    <w:rPr>
                      <w:b/>
                      <w:bCs/>
                    </w:rPr>
                  </w:pPr>
                  <w:r>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5816D" w14:textId="77777777" w:rsidR="003825FB" w:rsidRDefault="00000000">
                  <w:pPr>
                    <w:spacing w:after="0"/>
                    <w:ind w:firstLine="0"/>
                    <w:jc w:val="center"/>
                    <w:rPr>
                      <w:b/>
                      <w:bCs/>
                    </w:rPr>
                  </w:pPr>
                  <w:r>
                    <w:rPr>
                      <w:b/>
                      <w:bCs/>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2D8E3" w14:textId="77777777" w:rsidR="003825FB" w:rsidRDefault="00000000">
                  <w:pPr>
                    <w:spacing w:after="0"/>
                    <w:ind w:firstLine="0"/>
                    <w:jc w:val="center"/>
                    <w:rPr>
                      <w:b/>
                      <w:bCs/>
                    </w:rPr>
                  </w:pPr>
                  <w:r>
                    <w:rPr>
                      <w:b/>
                      <w:bCs/>
                    </w:rPr>
                    <w:t>Hành động</w:t>
                  </w:r>
                </w:p>
              </w:tc>
            </w:tr>
            <w:tr w:rsidR="003825FB" w14:paraId="641CE90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B6C09" w14:textId="77777777" w:rsidR="003825FB" w:rsidRDefault="00000000">
                  <w:pPr>
                    <w:spacing w:after="0"/>
                    <w:ind w:firstLine="0"/>
                  </w:pPr>
                  <w: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C6E48"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FB844" w14:textId="77777777" w:rsidR="003825FB" w:rsidRDefault="00000000">
                  <w:pPr>
                    <w:spacing w:after="0"/>
                    <w:ind w:firstLine="0"/>
                  </w:pPr>
                  <w:r>
                    <w:t>Tại bất kỳ bước nào nếu không kết nối được với cơ sở dữ liệu, hệ thống hiển thị thông báo lỗi và use case kết thúc.</w:t>
                  </w:r>
                </w:p>
              </w:tc>
            </w:tr>
          </w:tbl>
          <w:p w14:paraId="4425D4EB" w14:textId="77777777" w:rsidR="003825FB" w:rsidRDefault="003825FB">
            <w:pPr>
              <w:spacing w:after="0"/>
            </w:pPr>
          </w:p>
        </w:tc>
      </w:tr>
      <w:tr w:rsidR="003825FB" w14:paraId="22B5606C"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A81F5" w14:textId="77777777" w:rsidR="003825FB" w:rsidRDefault="00000000">
            <w:pPr>
              <w:spacing w:after="0"/>
              <w:ind w:firstLine="0"/>
              <w:rPr>
                <w:b/>
                <w:bCs/>
              </w:rPr>
            </w:pPr>
            <w:r>
              <w:rPr>
                <w:b/>
                <w:bCs/>
              </w:rPr>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8605B" w14:textId="77777777" w:rsidR="003825FB" w:rsidRDefault="00000000">
            <w:pPr>
              <w:spacing w:after="0"/>
              <w:ind w:firstLine="0"/>
              <w:rPr>
                <w:lang w:val="vi-VN"/>
              </w:rPr>
            </w:pPr>
            <w:r>
              <w:rPr>
                <w:rFonts w:eastAsia="Times New Roman"/>
                <w:sz w:val="26"/>
                <w:szCs w:val="26"/>
                <w:lang w:val="vi-VN"/>
              </w:rPr>
              <w:t xml:space="preserve">Người dùng có thể xem đầy đủ </w:t>
            </w:r>
            <w:r>
              <w:rPr>
                <w:rFonts w:eastAsia="Times New Roman"/>
                <w:sz w:val="26"/>
                <w:szCs w:val="26"/>
              </w:rPr>
              <w:t xml:space="preserve">thông tin chi tiết </w:t>
            </w:r>
            <w:r>
              <w:rPr>
                <w:rFonts w:eastAsia="Times New Roman"/>
                <w:sz w:val="26"/>
                <w:szCs w:val="26"/>
                <w:lang w:val="vi-VN"/>
              </w:rPr>
              <w:t xml:space="preserve">của </w:t>
            </w:r>
            <w:r>
              <w:rPr>
                <w:rFonts w:eastAsia="Times New Roman"/>
                <w:sz w:val="26"/>
                <w:szCs w:val="26"/>
              </w:rPr>
              <w:t>khách sạn</w:t>
            </w:r>
            <w:r>
              <w:rPr>
                <w:rFonts w:eastAsia="Times New Roman"/>
                <w:sz w:val="26"/>
                <w:szCs w:val="26"/>
                <w:lang w:val="vi-VN"/>
              </w:rPr>
              <w:t xml:space="preserve"> muốn xem.</w:t>
            </w:r>
          </w:p>
        </w:tc>
      </w:tr>
      <w:tr w:rsidR="003825FB" w14:paraId="28E075A0"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0CF26" w14:textId="77777777" w:rsidR="003825FB" w:rsidRDefault="00000000">
            <w:pPr>
              <w:spacing w:after="0"/>
              <w:ind w:firstLine="0"/>
              <w:rPr>
                <w:b/>
                <w:bCs/>
              </w:rPr>
            </w:pPr>
            <w:r>
              <w:rPr>
                <w:b/>
                <w:bCs/>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7BC53" w14:textId="77777777" w:rsidR="003825FB" w:rsidRDefault="00000000">
            <w:pPr>
              <w:spacing w:after="0"/>
              <w:ind w:firstLine="0"/>
            </w:pPr>
            <w:r>
              <w:t>Không có</w:t>
            </w:r>
          </w:p>
        </w:tc>
      </w:tr>
      <w:tr w:rsidR="003825FB" w14:paraId="0F5141F8"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D3AD0" w14:textId="77777777" w:rsidR="003825FB" w:rsidRDefault="00000000">
            <w:pPr>
              <w:spacing w:after="0"/>
              <w:ind w:firstLine="0"/>
              <w:rPr>
                <w:b/>
                <w:bCs/>
              </w:rPr>
            </w:pPr>
            <w:r>
              <w:rPr>
                <w:b/>
                <w:bCs/>
              </w:rPr>
              <w:lastRenderedPageBreak/>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6268A" w14:textId="77777777" w:rsidR="003825FB" w:rsidRDefault="00000000">
            <w:pPr>
              <w:spacing w:after="0"/>
              <w:ind w:firstLine="0"/>
            </w:pPr>
            <w:r>
              <w:t>Không có</w:t>
            </w:r>
          </w:p>
        </w:tc>
      </w:tr>
    </w:tbl>
    <w:p w14:paraId="3B5C85A9" w14:textId="77777777" w:rsidR="003825FB" w:rsidRDefault="003825FB">
      <w:pPr>
        <w:ind w:firstLine="0"/>
        <w:rPr>
          <w:lang w:val="vi-VN"/>
        </w:rPr>
      </w:pPr>
    </w:p>
    <w:p w14:paraId="67807192" w14:textId="77777777" w:rsidR="003825FB" w:rsidRDefault="00000000">
      <w:pPr>
        <w:pStyle w:val="u3"/>
      </w:pPr>
      <w:bookmarkStart w:id="71" w:name="_Toc5877"/>
      <w:bookmarkStart w:id="72" w:name="_Toc17808"/>
      <w:bookmarkStart w:id="73" w:name="_Toc230636904"/>
      <w:r>
        <w:t>2.3.3. Use Case Đặt phòng</w:t>
      </w:r>
      <w:bookmarkEnd w:id="71"/>
      <w:bookmarkEnd w:id="72"/>
      <w:bookmarkEnd w:id="73"/>
      <w:r>
        <w:t xml:space="preserve"> </w:t>
      </w:r>
    </w:p>
    <w:p w14:paraId="4591CB53" w14:textId="77777777" w:rsidR="003825FB" w:rsidRDefault="00000000">
      <w:pPr>
        <w:pStyle w:val="Bang"/>
        <w:rPr>
          <w:lang w:val="vi-VN"/>
        </w:rPr>
      </w:pPr>
      <w:r>
        <w:t>Bảng 2.</w:t>
      </w:r>
      <w:r>
        <w:rPr>
          <w:lang w:val="vi-VN"/>
        </w:rPr>
        <w:t>4.</w:t>
      </w:r>
      <w:r>
        <w:t xml:space="preserve"> Đặc tả UC </w:t>
      </w:r>
      <w:r>
        <w:rPr>
          <w:lang w:val="vi-VN"/>
        </w:rPr>
        <w:t>Đặt phòng</w:t>
      </w:r>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3825FB" w14:paraId="526F01D1"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20E77" w14:textId="77777777" w:rsidR="003825FB" w:rsidRDefault="00000000">
            <w:pPr>
              <w:spacing w:after="0"/>
              <w:ind w:firstLine="0"/>
              <w:rPr>
                <w:b/>
                <w:bCs/>
              </w:rPr>
            </w:pPr>
            <w:r>
              <w:rPr>
                <w:b/>
                <w:bCs/>
              </w:rPr>
              <w:t>Mã Use case</w:t>
            </w:r>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61A081" w14:textId="77777777" w:rsidR="003825FB" w:rsidRDefault="00000000">
            <w:pPr>
              <w:spacing w:after="0"/>
              <w:rPr>
                <w:lang w:val="vi-VN"/>
              </w:rPr>
            </w:pPr>
            <w:r>
              <w:t>UC0</w:t>
            </w:r>
            <w:r>
              <w:rPr>
                <w:lang w:val="vi-VN"/>
              </w:rPr>
              <w:t>3</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575452" w14:textId="77777777" w:rsidR="003825FB" w:rsidRDefault="00000000">
            <w:pPr>
              <w:spacing w:after="0"/>
              <w:rPr>
                <w:b/>
                <w:bCs/>
              </w:rPr>
            </w:pPr>
            <w:r>
              <w:rPr>
                <w:b/>
                <w:bCs/>
              </w:rPr>
              <w:t>Tên Use case</w:t>
            </w:r>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AB783" w14:textId="77777777" w:rsidR="003825FB" w:rsidRDefault="00000000">
            <w:pPr>
              <w:spacing w:after="0"/>
              <w:ind w:firstLine="0"/>
              <w:rPr>
                <w:lang w:val="vi-VN"/>
              </w:rPr>
            </w:pPr>
            <w:r>
              <w:rPr>
                <w:lang w:val="vi-VN"/>
              </w:rPr>
              <w:t>Đặt phòng</w:t>
            </w:r>
          </w:p>
        </w:tc>
      </w:tr>
      <w:tr w:rsidR="003825FB" w14:paraId="5CD79A91"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597FB" w14:textId="77777777" w:rsidR="003825FB" w:rsidRDefault="00000000">
            <w:pPr>
              <w:spacing w:after="0"/>
              <w:ind w:firstLine="0"/>
              <w:rPr>
                <w:b/>
                <w:bCs/>
              </w:rPr>
            </w:pPr>
            <w:r>
              <w:rPr>
                <w:b/>
                <w:bCs/>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C41E9E" w14:textId="77777777" w:rsidR="003825FB" w:rsidRDefault="00000000">
            <w:pPr>
              <w:spacing w:after="0"/>
              <w:ind w:firstLine="0"/>
              <w:rPr>
                <w:lang w:val="vi-VN"/>
              </w:rPr>
            </w:pPr>
            <w:r>
              <w:rPr>
                <w:lang w:val="vi-VN"/>
              </w:rPr>
              <w:t>Người dùng</w:t>
            </w:r>
          </w:p>
        </w:tc>
      </w:tr>
      <w:tr w:rsidR="003825FB" w14:paraId="245A9078"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51A097" w14:textId="77777777" w:rsidR="003825FB" w:rsidRDefault="00000000">
            <w:pPr>
              <w:spacing w:after="0"/>
              <w:ind w:firstLine="0"/>
              <w:rPr>
                <w:b/>
                <w:bCs/>
              </w:rPr>
            </w:pPr>
            <w:r>
              <w:rPr>
                <w:b/>
                <w:bCs/>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8A9A9F" w14:textId="77777777" w:rsidR="003825FB" w:rsidRDefault="00000000">
            <w:pPr>
              <w:spacing w:after="0"/>
              <w:ind w:firstLine="0"/>
              <w:rPr>
                <w:lang w:val="vi-VN"/>
              </w:rPr>
            </w:pPr>
            <w:r>
              <w:t xml:space="preserve">Use case cho phép </w:t>
            </w:r>
            <w:r>
              <w:rPr>
                <w:lang w:val="vi-VN"/>
              </w:rPr>
              <w:t>Người dùng đặt phòng của một khách sạn.</w:t>
            </w:r>
          </w:p>
        </w:tc>
      </w:tr>
      <w:tr w:rsidR="003825FB" w14:paraId="025960A7"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502BE" w14:textId="77777777" w:rsidR="003825FB" w:rsidRDefault="00000000">
            <w:pPr>
              <w:spacing w:after="0"/>
              <w:ind w:firstLine="0"/>
              <w:rPr>
                <w:b/>
                <w:bCs/>
              </w:rPr>
            </w:pPr>
            <w:r>
              <w:rPr>
                <w:b/>
                <w:bCs/>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700DF" w14:textId="77777777" w:rsidR="003825FB" w:rsidRDefault="00000000">
            <w:pPr>
              <w:spacing w:after="0"/>
              <w:ind w:firstLine="0"/>
              <w:rPr>
                <w:lang w:val="vi-VN"/>
              </w:rPr>
            </w:pPr>
            <w:r>
              <w:rPr>
                <w:rFonts w:cs="Times New Roman"/>
                <w:szCs w:val="28"/>
              </w:rPr>
              <w:t>Use Case bắt đầu khi</w:t>
            </w:r>
            <w:r>
              <w:rPr>
                <w:rFonts w:cs="Times New Roman"/>
                <w:szCs w:val="28"/>
                <w:lang w:val="vi-VN"/>
              </w:rPr>
              <w:t xml:space="preserve"> </w:t>
            </w:r>
            <w:r>
              <w:rPr>
                <w:rFonts w:eastAsia="Times New Roman"/>
                <w:sz w:val="26"/>
                <w:szCs w:val="26"/>
              </w:rPr>
              <w:t xml:space="preserve">Người dùng </w:t>
            </w:r>
            <w:r>
              <w:rPr>
                <w:rFonts w:eastAsia="Times New Roman"/>
                <w:sz w:val="26"/>
                <w:szCs w:val="26"/>
                <w:lang w:val="vi-VN"/>
              </w:rPr>
              <w:t xml:space="preserve">chọn phòng muốn đặt và </w:t>
            </w:r>
            <w:r>
              <w:rPr>
                <w:rFonts w:eastAsia="Times New Roman"/>
                <w:sz w:val="26"/>
                <w:szCs w:val="26"/>
              </w:rPr>
              <w:t xml:space="preserve">nhấn nút “Đặt phòng” ở trang chi tiết </w:t>
            </w:r>
            <w:r>
              <w:rPr>
                <w:rFonts w:eastAsia="Times New Roman"/>
                <w:sz w:val="26"/>
                <w:szCs w:val="26"/>
                <w:lang w:val="vi-VN"/>
              </w:rPr>
              <w:t xml:space="preserve">của một </w:t>
            </w:r>
            <w:r>
              <w:rPr>
                <w:rFonts w:eastAsia="Times New Roman"/>
                <w:sz w:val="26"/>
                <w:szCs w:val="26"/>
              </w:rPr>
              <w:t>khách sạn.</w:t>
            </w:r>
          </w:p>
        </w:tc>
      </w:tr>
      <w:tr w:rsidR="003825FB" w14:paraId="5EFC3616"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DDA0E3" w14:textId="77777777" w:rsidR="003825FB" w:rsidRDefault="00000000">
            <w:pPr>
              <w:spacing w:after="0"/>
              <w:ind w:firstLine="0"/>
              <w:rPr>
                <w:b/>
                <w:bCs/>
              </w:rPr>
            </w:pPr>
            <w:r>
              <w:rPr>
                <w:b/>
                <w:bCs/>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2037B" w14:textId="77777777" w:rsidR="003825FB" w:rsidRDefault="00000000">
            <w:pPr>
              <w:spacing w:after="0"/>
              <w:ind w:firstLine="0"/>
              <w:rPr>
                <w:lang w:val="vi-VN"/>
              </w:rPr>
            </w:pPr>
            <w:r>
              <w:rPr>
                <w:rFonts w:eastAsia="Times New Roman"/>
                <w:sz w:val="26"/>
                <w:szCs w:val="26"/>
                <w:lang w:val="vi-VN"/>
              </w:rPr>
              <w:t>Có tài khoản người dùng</w:t>
            </w:r>
          </w:p>
        </w:tc>
      </w:tr>
      <w:tr w:rsidR="003825FB" w14:paraId="36EAD419"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3D0DF" w14:textId="77777777" w:rsidR="003825FB" w:rsidRDefault="00000000">
            <w:pPr>
              <w:spacing w:after="0"/>
              <w:ind w:firstLine="0"/>
              <w:rPr>
                <w:b/>
                <w:bCs/>
              </w:rPr>
            </w:pPr>
            <w:r>
              <w:rPr>
                <w:b/>
                <w:bCs/>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0BD8C" w14:textId="77777777" w:rsidR="003825FB" w:rsidRDefault="003825FB">
            <w:pPr>
              <w:spacing w:after="0"/>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3825FB" w14:paraId="08E026EC"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48916" w14:textId="77777777" w:rsidR="003825FB" w:rsidRDefault="00000000">
                  <w:pPr>
                    <w:spacing w:after="0"/>
                    <w:ind w:firstLine="0"/>
                    <w:jc w:val="center"/>
                  </w:pPr>
                  <w: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BFA0B" w14:textId="77777777" w:rsidR="003825FB" w:rsidRDefault="00000000">
                  <w:pPr>
                    <w:spacing w:after="0"/>
                    <w:ind w:firstLine="0"/>
                    <w:jc w:val="center"/>
                  </w:pPr>
                  <w:r>
                    <w:rPr>
                      <w:b/>
                      <w:bCs/>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444CC" w14:textId="77777777" w:rsidR="003825FB" w:rsidRDefault="00000000">
                  <w:pPr>
                    <w:spacing w:after="0"/>
                    <w:ind w:firstLine="0"/>
                    <w:jc w:val="center"/>
                  </w:pPr>
                  <w:r>
                    <w:rPr>
                      <w:b/>
                      <w:bCs/>
                    </w:rPr>
                    <w:t>Hành động</w:t>
                  </w:r>
                </w:p>
              </w:tc>
            </w:tr>
            <w:tr w:rsidR="003825FB" w14:paraId="3477666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1D2ED" w14:textId="77777777" w:rsidR="003825FB" w:rsidRDefault="00000000">
                  <w:pPr>
                    <w:spacing w:after="0"/>
                    <w:ind w:firstLine="0"/>
                  </w:pPr>
                  <w: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5817F" w14:textId="77777777" w:rsidR="003825FB" w:rsidRDefault="00000000">
                  <w:pPr>
                    <w:spacing w:after="0"/>
                    <w:ind w:firstLine="0"/>
                    <w:rPr>
                      <w:lang w:val="vi-VN"/>
                    </w:rPr>
                  </w:pPr>
                  <w:r>
                    <w:rPr>
                      <w:lang w:val="vi-VN"/>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85D635" w14:textId="77777777" w:rsidR="003825FB" w:rsidRDefault="00000000">
                  <w:pPr>
                    <w:spacing w:after="0"/>
                    <w:ind w:firstLine="0"/>
                    <w:rPr>
                      <w:lang w:val="vi-VN"/>
                    </w:rPr>
                  </w:pPr>
                  <w:r>
                    <w:rPr>
                      <w:lang w:val="vi-VN"/>
                    </w:rPr>
                    <w:t>Tại trang chi tiết khách sạn, người dùng chọn phòng muốn đặt, chọn số người lưu trú tại mỗi phòng rồi nhấn nút “Đặt phòng”</w:t>
                  </w:r>
                </w:p>
              </w:tc>
            </w:tr>
            <w:tr w:rsidR="003825FB" w14:paraId="29D3641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A04B44" w14:textId="77777777" w:rsidR="003825FB" w:rsidRDefault="00000000">
                  <w:pPr>
                    <w:spacing w:after="0"/>
                    <w:ind w:firstLine="0"/>
                  </w:pPr>
                  <w: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46558"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09B30" w14:textId="77777777" w:rsidR="003825FB" w:rsidRDefault="00000000">
                  <w:pPr>
                    <w:spacing w:after="0"/>
                    <w:ind w:firstLine="0"/>
                    <w:rPr>
                      <w:rFonts w:eastAsia="Times New Roman"/>
                      <w:sz w:val="26"/>
                      <w:szCs w:val="26"/>
                      <w:lang w:val="vi-VN"/>
                    </w:rPr>
                  </w:pPr>
                  <w:r>
                    <w:rPr>
                      <w:rFonts w:eastAsia="Times New Roman"/>
                      <w:sz w:val="26"/>
                      <w:szCs w:val="26"/>
                      <w:lang w:val="vi-VN"/>
                    </w:rPr>
                    <w:t>- Hiển thị phiếu đặt phòng bao gồm thông tin khách sạn, thông tin phòng đặt, thông tin người đặt, mã giảm giá có thể áp dụng, ngày nhận, ngày trả, tổng tiền thanh toán.</w:t>
                  </w:r>
                </w:p>
                <w:p w14:paraId="002E5F73" w14:textId="77777777" w:rsidR="003825FB" w:rsidRDefault="00000000">
                  <w:pPr>
                    <w:spacing w:after="0"/>
                    <w:ind w:firstLine="0"/>
                    <w:rPr>
                      <w:rFonts w:eastAsia="Times New Roman"/>
                      <w:sz w:val="26"/>
                      <w:szCs w:val="26"/>
                      <w:lang w:val="vi-VN"/>
                    </w:rPr>
                  </w:pPr>
                  <w:r>
                    <w:rPr>
                      <w:rFonts w:eastAsia="Times New Roman"/>
                      <w:sz w:val="26"/>
                      <w:szCs w:val="26"/>
                      <w:lang w:val="vi-VN"/>
                    </w:rPr>
                    <w:lastRenderedPageBreak/>
                    <w:t xml:space="preserve">- Truy vấn  và hiển thị thông tin chi tiết trên phiếu đặt phòng từ bảng HOTELS, HOTEL_IMAGES, ROOM_TYPES, ROOM_TYPE_IMAGES, </w:t>
                  </w:r>
                </w:p>
                <w:p w14:paraId="0E107E8B" w14:textId="77777777" w:rsidR="003825FB" w:rsidRDefault="00000000">
                  <w:pPr>
                    <w:spacing w:after="0"/>
                    <w:ind w:firstLine="0"/>
                    <w:rPr>
                      <w:rFonts w:eastAsia="Times New Roman"/>
                      <w:sz w:val="26"/>
                      <w:szCs w:val="26"/>
                      <w:lang w:val="vi-VN"/>
                    </w:rPr>
                  </w:pPr>
                  <w:r>
                    <w:rPr>
                      <w:rFonts w:eastAsia="Times New Roman"/>
                      <w:sz w:val="26"/>
                      <w:szCs w:val="26"/>
                      <w:lang w:val="vi-VN"/>
                    </w:rPr>
                    <w:t xml:space="preserve">VOUCHERS. </w:t>
                  </w:r>
                </w:p>
              </w:tc>
            </w:tr>
            <w:tr w:rsidR="003825FB" w14:paraId="7529013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32359" w14:textId="77777777" w:rsidR="003825FB" w:rsidRDefault="00000000">
                  <w:pPr>
                    <w:spacing w:after="0"/>
                    <w:ind w:firstLine="0"/>
                    <w:rPr>
                      <w:lang w:val="vi-VN"/>
                    </w:rPr>
                  </w:pPr>
                  <w:r>
                    <w:rPr>
                      <w:lang w:val="vi-VN"/>
                    </w:rPr>
                    <w:lastRenderedPageBreak/>
                    <w:t>3</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5FCF58" w14:textId="77777777" w:rsidR="003825FB" w:rsidRDefault="00000000">
                  <w:pPr>
                    <w:spacing w:after="0"/>
                    <w:ind w:firstLine="0"/>
                  </w:pPr>
                  <w:r>
                    <w:rPr>
                      <w:lang w:val="vi-VN"/>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23DC9" w14:textId="77777777" w:rsidR="003825FB" w:rsidRDefault="00000000">
                  <w:pPr>
                    <w:spacing w:after="0"/>
                    <w:ind w:firstLine="0"/>
                    <w:rPr>
                      <w:rFonts w:eastAsia="Times New Roman"/>
                      <w:sz w:val="26"/>
                      <w:szCs w:val="26"/>
                      <w:lang w:val="vi-VN"/>
                    </w:rPr>
                  </w:pPr>
                  <w:r>
                    <w:rPr>
                      <w:rFonts w:eastAsia="Times New Roman"/>
                      <w:sz w:val="26"/>
                      <w:szCs w:val="26"/>
                      <w:lang w:val="vi-VN"/>
                    </w:rPr>
                    <w:t>Nhập thông tin người đặt phòng bao gồm: tên, số điện thoại, email, mã số căn cước công dân và chọn mã giảm giá.</w:t>
                  </w:r>
                </w:p>
              </w:tc>
            </w:tr>
            <w:tr w:rsidR="003825FB" w14:paraId="2FA67E5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1F7EFB" w14:textId="77777777" w:rsidR="003825FB" w:rsidRDefault="00000000">
                  <w:pPr>
                    <w:spacing w:after="0"/>
                    <w:ind w:firstLine="0"/>
                    <w:rPr>
                      <w:lang w:val="vi-VN"/>
                    </w:rPr>
                  </w:pPr>
                  <w:r>
                    <w:rPr>
                      <w:lang w:val="vi-VN"/>
                    </w:rPr>
                    <w:t>4</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7366D" w14:textId="77777777" w:rsidR="003825FB" w:rsidRDefault="00000000">
                  <w:pPr>
                    <w:spacing w:after="0"/>
                    <w:ind w:firstLine="0"/>
                    <w:rPr>
                      <w:lang w:val="vi-VN"/>
                    </w:rPr>
                  </w:pPr>
                  <w:r>
                    <w:rPr>
                      <w:lang w:val="vi-VN"/>
                    </w:rP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FEC3B" w14:textId="77777777" w:rsidR="003825FB" w:rsidRDefault="00000000">
                  <w:pPr>
                    <w:spacing w:after="0"/>
                    <w:ind w:firstLine="0"/>
                    <w:rPr>
                      <w:rFonts w:eastAsia="Times New Roman"/>
                      <w:sz w:val="26"/>
                      <w:szCs w:val="26"/>
                      <w:lang w:val="vi-VN"/>
                    </w:rPr>
                  </w:pPr>
                  <w:r>
                    <w:rPr>
                      <w:rFonts w:eastAsia="Times New Roman"/>
                      <w:sz w:val="26"/>
                      <w:szCs w:val="26"/>
                      <w:lang w:val="vi-VN"/>
                    </w:rPr>
                    <w:t>Hiển thị số tiền được giảm giá và tổng tiền thanh toán.</w:t>
                  </w:r>
                </w:p>
              </w:tc>
            </w:tr>
            <w:tr w:rsidR="003825FB" w14:paraId="402A7EFA"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4A4A9E" w14:textId="77777777" w:rsidR="003825FB" w:rsidRDefault="00000000">
                  <w:pPr>
                    <w:spacing w:after="0"/>
                    <w:ind w:firstLine="0"/>
                    <w:rPr>
                      <w:lang w:val="vi-VN"/>
                    </w:rPr>
                  </w:pPr>
                  <w:r>
                    <w:rPr>
                      <w:lang w:val="vi-VN"/>
                    </w:rPr>
                    <w:t>5</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D55E8" w14:textId="77777777" w:rsidR="003825FB" w:rsidRDefault="00000000">
                  <w:pPr>
                    <w:spacing w:after="0"/>
                    <w:ind w:firstLine="0"/>
                    <w:rPr>
                      <w:lang w:val="vi-VN"/>
                    </w:rPr>
                  </w:pPr>
                  <w:r>
                    <w:rPr>
                      <w:lang w:val="vi-VN"/>
                    </w:rPr>
                    <w:t>Người dùng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57C34" w14:textId="77777777" w:rsidR="003825FB" w:rsidRDefault="00000000">
                  <w:pPr>
                    <w:spacing w:after="0"/>
                    <w:ind w:firstLine="0"/>
                    <w:rPr>
                      <w:rFonts w:eastAsia="Times New Roman"/>
                      <w:sz w:val="26"/>
                      <w:szCs w:val="26"/>
                      <w:lang w:val="vi-VN"/>
                    </w:rPr>
                  </w:pPr>
                  <w:r>
                    <w:rPr>
                      <w:rFonts w:eastAsia="Times New Roman"/>
                      <w:sz w:val="26"/>
                      <w:szCs w:val="26"/>
                      <w:lang w:val="vi-VN"/>
                    </w:rPr>
                    <w:t>Nhấn nút “Xác nhận đặt phòng”.</w:t>
                  </w:r>
                </w:p>
              </w:tc>
            </w:tr>
            <w:tr w:rsidR="003825FB" w14:paraId="7BFB375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61D7B" w14:textId="77777777" w:rsidR="003825FB" w:rsidRDefault="00000000">
                  <w:pPr>
                    <w:spacing w:after="0"/>
                    <w:ind w:firstLine="0"/>
                    <w:rPr>
                      <w:lang w:val="vi-VN"/>
                    </w:rPr>
                  </w:pPr>
                  <w:r>
                    <w:rPr>
                      <w:lang w:val="vi-VN"/>
                    </w:rPr>
                    <w:t>6</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B5B74C"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5C09D" w14:textId="77777777" w:rsidR="003825FB" w:rsidRDefault="00000000">
                  <w:pPr>
                    <w:spacing w:after="0"/>
                    <w:ind w:firstLine="0"/>
                    <w:rPr>
                      <w:rFonts w:eastAsia="Times New Roman"/>
                      <w:sz w:val="26"/>
                      <w:szCs w:val="26"/>
                      <w:lang w:val="vi-VN"/>
                    </w:rPr>
                  </w:pPr>
                  <w:r>
                    <w:rPr>
                      <w:rFonts w:eastAsia="Times New Roman"/>
                      <w:sz w:val="26"/>
                      <w:szCs w:val="26"/>
                      <w:lang w:val="vi-VN"/>
                    </w:rPr>
                    <w:t>Kiểm tra dữ liệu và chuyển hướng sang trang thanh toán. Thêm đơn vào bảng BILL_DETAILS và bảng BILLS với trạng thái PENDING</w:t>
                  </w:r>
                </w:p>
              </w:tc>
            </w:tr>
          </w:tbl>
          <w:p w14:paraId="6F875C3F" w14:textId="77777777" w:rsidR="003825FB" w:rsidRDefault="003825FB">
            <w:pPr>
              <w:spacing w:after="0"/>
            </w:pPr>
          </w:p>
        </w:tc>
      </w:tr>
      <w:tr w:rsidR="003825FB" w14:paraId="6CD22B50"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79C9E" w14:textId="77777777" w:rsidR="003825FB" w:rsidRDefault="00000000">
            <w:pPr>
              <w:spacing w:after="0"/>
              <w:ind w:firstLine="0"/>
              <w:rPr>
                <w:b/>
                <w:bCs/>
              </w:rPr>
            </w:pPr>
            <w:r>
              <w:rPr>
                <w:b/>
                <w:bCs/>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05BED" w14:textId="77777777" w:rsidR="003825FB" w:rsidRDefault="003825FB">
            <w:pPr>
              <w:spacing w:after="0"/>
            </w:pPr>
          </w:p>
          <w:tbl>
            <w:tblPr>
              <w:tblW w:w="7336" w:type="dxa"/>
              <w:tblCellMar>
                <w:top w:w="15" w:type="dxa"/>
                <w:left w:w="15" w:type="dxa"/>
                <w:bottom w:w="15" w:type="dxa"/>
                <w:right w:w="15" w:type="dxa"/>
              </w:tblCellMar>
              <w:tblLook w:val="04A0" w:firstRow="1" w:lastRow="0" w:firstColumn="1" w:lastColumn="0" w:noHBand="0" w:noVBand="1"/>
            </w:tblPr>
            <w:tblGrid>
              <w:gridCol w:w="550"/>
              <w:gridCol w:w="1235"/>
              <w:gridCol w:w="5551"/>
            </w:tblGrid>
            <w:tr w:rsidR="003825FB" w14:paraId="24047FD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3569C" w14:textId="77777777" w:rsidR="003825FB" w:rsidRDefault="00000000">
                  <w:pPr>
                    <w:spacing w:after="0"/>
                    <w:ind w:firstLine="0"/>
                    <w:jc w:val="center"/>
                  </w:pPr>
                  <w:r>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4E6B66" w14:textId="77777777" w:rsidR="003825FB" w:rsidRDefault="00000000">
                  <w:pPr>
                    <w:spacing w:after="0"/>
                    <w:ind w:firstLine="0"/>
                    <w:jc w:val="center"/>
                  </w:pPr>
                  <w:r>
                    <w:rPr>
                      <w:b/>
                      <w:bCs/>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B01E4" w14:textId="77777777" w:rsidR="003825FB" w:rsidRDefault="00000000">
                  <w:pPr>
                    <w:spacing w:after="0"/>
                    <w:ind w:firstLine="0"/>
                    <w:jc w:val="center"/>
                  </w:pPr>
                  <w:r>
                    <w:rPr>
                      <w:b/>
                      <w:bCs/>
                    </w:rPr>
                    <w:t>Hành động</w:t>
                  </w:r>
                </w:p>
              </w:tc>
            </w:tr>
            <w:tr w:rsidR="003825FB" w14:paraId="4D46E20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AA1AAC" w14:textId="77777777" w:rsidR="003825FB" w:rsidRDefault="00000000">
                  <w:pPr>
                    <w:spacing w:after="0"/>
                    <w:ind w:firstLine="0"/>
                    <w:rPr>
                      <w:lang w:val="vi-VN"/>
                    </w:rPr>
                  </w:pPr>
                  <w:r>
                    <w:rPr>
                      <w:lang w:val="vi-VN"/>
                    </w:rPr>
                    <w:t>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E2D13" w14:textId="77777777" w:rsidR="003825FB" w:rsidRDefault="00000000">
                  <w:pPr>
                    <w:spacing w:after="0"/>
                    <w:ind w:firstLine="0"/>
                    <w:rPr>
                      <w:lang w:val="vi-VN"/>
                    </w:rPr>
                  </w:pPr>
                  <w:r>
                    <w:rPr>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3FDA8" w14:textId="77777777" w:rsidR="003825FB" w:rsidRDefault="00000000">
                  <w:pPr>
                    <w:spacing w:after="0"/>
                    <w:ind w:firstLine="0"/>
                    <w:rPr>
                      <w:rFonts w:cs="Times New Roman"/>
                      <w:szCs w:val="28"/>
                      <w:lang w:val="vi-VN"/>
                    </w:rPr>
                  </w:pPr>
                  <w:r>
                    <w:rPr>
                      <w:rFonts w:cs="Times New Roman"/>
                      <w:szCs w:val="28"/>
                      <w:lang w:val="vi-VN"/>
                    </w:rPr>
                    <w:t xml:space="preserve">Nếu không chọn mã giảm giá thì hệ thống sẽ không hiện số tiền được giảm giá. </w:t>
                  </w:r>
                </w:p>
              </w:tc>
            </w:tr>
            <w:tr w:rsidR="003825FB" w14:paraId="4AE5397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59479C" w14:textId="77777777" w:rsidR="003825FB" w:rsidRDefault="00000000">
                  <w:pPr>
                    <w:spacing w:after="0"/>
                    <w:ind w:firstLine="0"/>
                    <w:rPr>
                      <w:lang w:val="vi-VN"/>
                    </w:rPr>
                  </w:pPr>
                  <w:r>
                    <w:rPr>
                      <w:lang w:val="vi-VN"/>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D0032" w14:textId="77777777" w:rsidR="003825FB" w:rsidRDefault="00000000">
                  <w:pPr>
                    <w:spacing w:after="0"/>
                    <w:ind w:firstLine="0"/>
                    <w:rPr>
                      <w:lang w:val="vi-VN"/>
                    </w:rPr>
                  </w:pPr>
                  <w:r>
                    <w:rPr>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9D2D73" w14:textId="77777777" w:rsidR="003825FB" w:rsidRDefault="00000000">
                  <w:pPr>
                    <w:spacing w:after="0"/>
                    <w:ind w:firstLine="0"/>
                  </w:pPr>
                  <w:r>
                    <w:rPr>
                      <w:rFonts w:cs="Times New Roman"/>
                      <w:szCs w:val="28"/>
                      <w:lang w:val="vi-VN"/>
                    </w:rPr>
                    <w:t>Nếu thông tin nhập vào không hợp lệ hoặc để trống thông tin thì hệ thống sẽ thông báo lỗi và yêu cầu nhập lại.</w:t>
                  </w:r>
                </w:p>
              </w:tc>
            </w:tr>
            <w:tr w:rsidR="003825FB" w14:paraId="2730F39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DB87C1" w14:textId="77777777" w:rsidR="003825FB" w:rsidRDefault="00000000">
                  <w:pPr>
                    <w:spacing w:after="0"/>
                    <w:ind w:firstLine="0"/>
                  </w:pPr>
                  <w: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3E4BC"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AD02C" w14:textId="77777777" w:rsidR="003825FB" w:rsidRDefault="00000000">
                  <w:pPr>
                    <w:spacing w:after="0"/>
                    <w:ind w:firstLine="0"/>
                  </w:pPr>
                  <w:r>
                    <w:t xml:space="preserve">Tại bất kỳ bước nào nếu không kết nối được với cơ sở dữ liệu, hệ thống hiển thị thông báo </w:t>
                  </w:r>
                  <w:r>
                    <w:lastRenderedPageBreak/>
                    <w:t>lỗi và use case kết thúc.</w:t>
                  </w:r>
                </w:p>
              </w:tc>
            </w:tr>
          </w:tbl>
          <w:p w14:paraId="1BFDA5E6" w14:textId="77777777" w:rsidR="003825FB" w:rsidRDefault="003825FB">
            <w:pPr>
              <w:spacing w:after="0"/>
            </w:pPr>
          </w:p>
        </w:tc>
      </w:tr>
      <w:tr w:rsidR="003825FB" w14:paraId="379BB0DD"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D49632" w14:textId="77777777" w:rsidR="003825FB" w:rsidRDefault="00000000">
            <w:pPr>
              <w:spacing w:after="0"/>
              <w:ind w:firstLine="0"/>
              <w:rPr>
                <w:b/>
                <w:bCs/>
              </w:rPr>
            </w:pPr>
            <w:r>
              <w:rPr>
                <w:b/>
                <w:bCs/>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2D900" w14:textId="77777777" w:rsidR="003825FB" w:rsidRDefault="00000000">
            <w:pPr>
              <w:spacing w:after="0"/>
              <w:ind w:firstLine="0"/>
              <w:rPr>
                <w:lang w:val="vi-VN"/>
              </w:rPr>
            </w:pPr>
            <w:r>
              <w:rPr>
                <w:rFonts w:eastAsia="Times New Roman"/>
                <w:sz w:val="26"/>
                <w:szCs w:val="26"/>
              </w:rPr>
              <w:t xml:space="preserve">Một đơn đặt phòng mới được tạo trong database với trạng thái </w:t>
            </w:r>
            <w:r>
              <w:rPr>
                <w:rFonts w:eastAsia="Times New Roman"/>
                <w:sz w:val="26"/>
                <w:szCs w:val="26"/>
                <w:lang w:val="vi-VN"/>
              </w:rPr>
              <w:t xml:space="preserve">PENDING và có hạn thanh toán </w:t>
            </w:r>
            <w:r>
              <w:rPr>
                <w:rFonts w:eastAsia="Times New Roman"/>
                <w:sz w:val="26"/>
                <w:szCs w:val="26"/>
              </w:rPr>
              <w:t>trong một khoảng thời gian nhất định.</w:t>
            </w:r>
          </w:p>
        </w:tc>
      </w:tr>
      <w:tr w:rsidR="003825FB" w14:paraId="15111347"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DCDC49" w14:textId="77777777" w:rsidR="003825FB" w:rsidRDefault="00000000">
            <w:pPr>
              <w:spacing w:after="0"/>
              <w:ind w:firstLine="0"/>
              <w:rPr>
                <w:b/>
                <w:bCs/>
              </w:rPr>
            </w:pPr>
            <w:r>
              <w:rPr>
                <w:b/>
                <w:bCs/>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BB9BB" w14:textId="77777777" w:rsidR="003825FB" w:rsidRDefault="00000000">
            <w:pPr>
              <w:spacing w:after="0"/>
              <w:ind w:firstLine="0"/>
            </w:pPr>
            <w:r>
              <w:t>Không có</w:t>
            </w:r>
          </w:p>
        </w:tc>
      </w:tr>
      <w:tr w:rsidR="003825FB" w14:paraId="3CF90F6A"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D4430" w14:textId="77777777" w:rsidR="003825FB" w:rsidRDefault="00000000">
            <w:pPr>
              <w:spacing w:after="0"/>
              <w:ind w:firstLine="0"/>
              <w:rPr>
                <w:b/>
                <w:bCs/>
              </w:rPr>
            </w:pPr>
            <w:r>
              <w:rPr>
                <w:b/>
                <w:bCs/>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DC486" w14:textId="77777777" w:rsidR="003825FB" w:rsidRDefault="00000000">
            <w:pPr>
              <w:spacing w:after="0"/>
              <w:ind w:firstLine="0"/>
            </w:pPr>
            <w:r>
              <w:t>Không có</w:t>
            </w:r>
          </w:p>
        </w:tc>
      </w:tr>
    </w:tbl>
    <w:p w14:paraId="39D11AF8" w14:textId="77777777" w:rsidR="003825FB" w:rsidRDefault="003825FB">
      <w:pPr>
        <w:ind w:firstLine="0"/>
        <w:rPr>
          <w:lang w:val="vi-VN"/>
        </w:rPr>
      </w:pPr>
    </w:p>
    <w:p w14:paraId="26045E2F" w14:textId="77777777" w:rsidR="003825FB" w:rsidRDefault="00000000">
      <w:pPr>
        <w:pStyle w:val="u3"/>
      </w:pPr>
      <w:bookmarkStart w:id="74" w:name="_Toc3689"/>
      <w:bookmarkStart w:id="75" w:name="_Toc230636905"/>
      <w:bookmarkStart w:id="76" w:name="_Toc6296"/>
      <w:r>
        <w:t>2.3.4. Use Case Quản lý loại phòng</w:t>
      </w:r>
      <w:bookmarkEnd w:id="74"/>
      <w:bookmarkEnd w:id="75"/>
      <w:bookmarkEnd w:id="76"/>
    </w:p>
    <w:p w14:paraId="109DEC7F" w14:textId="77777777" w:rsidR="003825FB" w:rsidRDefault="00000000">
      <w:pPr>
        <w:pStyle w:val="Bang"/>
        <w:rPr>
          <w:lang w:val="vi-VN"/>
        </w:rPr>
      </w:pPr>
      <w:r>
        <w:t>Bảng 2.</w:t>
      </w:r>
      <w:r>
        <w:rPr>
          <w:lang w:val="vi-VN"/>
        </w:rPr>
        <w:t>5.</w:t>
      </w:r>
      <w:r>
        <w:t xml:space="preserve"> Đặc tả UC </w:t>
      </w:r>
      <w:r>
        <w:rPr>
          <w:lang w:val="vi-VN"/>
        </w:rPr>
        <w:t>Quản lý loại phòng</w:t>
      </w:r>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3825FB" w14:paraId="528DCB9F"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67930" w14:textId="77777777" w:rsidR="003825FB" w:rsidRDefault="00000000">
            <w:pPr>
              <w:spacing w:after="0"/>
              <w:ind w:firstLine="0"/>
              <w:rPr>
                <w:b/>
                <w:bCs/>
              </w:rPr>
            </w:pPr>
            <w:r>
              <w:rPr>
                <w:b/>
                <w:bCs/>
              </w:rPr>
              <w:t>Mã Use case</w:t>
            </w:r>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3F0FD" w14:textId="77777777" w:rsidR="003825FB" w:rsidRDefault="00000000">
            <w:pPr>
              <w:spacing w:after="0"/>
              <w:rPr>
                <w:lang w:val="vi-VN"/>
              </w:rPr>
            </w:pPr>
            <w:r>
              <w:t>UC0</w:t>
            </w:r>
            <w:r>
              <w:rPr>
                <w:lang w:val="vi-VN"/>
              </w:rPr>
              <w:t>4</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10FD9" w14:textId="77777777" w:rsidR="003825FB" w:rsidRDefault="00000000">
            <w:pPr>
              <w:spacing w:after="0"/>
              <w:rPr>
                <w:b/>
                <w:bCs/>
              </w:rPr>
            </w:pPr>
            <w:r>
              <w:rPr>
                <w:b/>
                <w:bCs/>
              </w:rPr>
              <w:t>Tên Use case</w:t>
            </w:r>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9CDEE" w14:textId="77777777" w:rsidR="003825FB" w:rsidRDefault="00000000">
            <w:pPr>
              <w:spacing w:after="0"/>
              <w:ind w:firstLine="0"/>
              <w:rPr>
                <w:lang w:val="vi-VN"/>
              </w:rPr>
            </w:pPr>
            <w:r>
              <w:rPr>
                <w:lang w:val="vi-VN"/>
              </w:rPr>
              <w:t>Quản lý loại phòng</w:t>
            </w:r>
          </w:p>
        </w:tc>
      </w:tr>
      <w:tr w:rsidR="003825FB" w14:paraId="38AA9FAC"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97A64" w14:textId="77777777" w:rsidR="003825FB" w:rsidRDefault="00000000">
            <w:pPr>
              <w:spacing w:after="0"/>
              <w:ind w:firstLine="0"/>
              <w:rPr>
                <w:b/>
                <w:bCs/>
              </w:rPr>
            </w:pPr>
            <w:r>
              <w:rPr>
                <w:b/>
                <w:bCs/>
              </w:rPr>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6909D2" w14:textId="77777777" w:rsidR="003825FB" w:rsidRDefault="00000000">
            <w:pPr>
              <w:spacing w:after="0"/>
              <w:ind w:firstLine="0"/>
              <w:rPr>
                <w:lang w:val="vi-VN"/>
              </w:rPr>
            </w:pPr>
            <w:r>
              <w:rPr>
                <w:lang w:val="vi-VN"/>
              </w:rPr>
              <w:t>Quản trị viên</w:t>
            </w:r>
          </w:p>
        </w:tc>
      </w:tr>
      <w:tr w:rsidR="003825FB" w14:paraId="4BC2AE5C"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BC4FEC" w14:textId="77777777" w:rsidR="003825FB" w:rsidRDefault="00000000">
            <w:pPr>
              <w:spacing w:after="0"/>
              <w:ind w:firstLine="0"/>
              <w:rPr>
                <w:b/>
                <w:bCs/>
              </w:rPr>
            </w:pPr>
            <w:r>
              <w:rPr>
                <w:b/>
                <w:bCs/>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2BA52" w14:textId="77777777" w:rsidR="003825FB" w:rsidRDefault="00000000">
            <w:pPr>
              <w:spacing w:after="0"/>
              <w:ind w:firstLine="0"/>
              <w:rPr>
                <w:lang w:val="vi-VN"/>
              </w:rPr>
            </w:pPr>
            <w:r>
              <w:t xml:space="preserve">Use case cho phép </w:t>
            </w:r>
            <w:r>
              <w:rPr>
                <w:lang w:val="vi-VN"/>
              </w:rPr>
              <w:t xml:space="preserve">Quản trị viên </w:t>
            </w:r>
            <w:r>
              <w:rPr>
                <w:rFonts w:eastAsia="Times New Roman"/>
                <w:sz w:val="26"/>
                <w:szCs w:val="26"/>
              </w:rPr>
              <w:t xml:space="preserve">thêm mới, chỉnh sửa thông tin hoặc xóa các loại phòng của một khách sạn </w:t>
            </w:r>
            <w:r>
              <w:rPr>
                <w:rFonts w:eastAsia="Times New Roman"/>
                <w:sz w:val="26"/>
                <w:szCs w:val="26"/>
                <w:lang w:val="vi-VN"/>
              </w:rPr>
              <w:t>bất kì</w:t>
            </w:r>
            <w:r>
              <w:rPr>
                <w:rFonts w:eastAsia="Times New Roman"/>
                <w:sz w:val="26"/>
                <w:szCs w:val="26"/>
              </w:rPr>
              <w:t>.</w:t>
            </w:r>
          </w:p>
        </w:tc>
      </w:tr>
      <w:tr w:rsidR="003825FB" w14:paraId="6EA92C13"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7DFB5" w14:textId="77777777" w:rsidR="003825FB" w:rsidRDefault="00000000">
            <w:pPr>
              <w:spacing w:after="0"/>
              <w:ind w:firstLine="0"/>
              <w:rPr>
                <w:b/>
                <w:bCs/>
              </w:rPr>
            </w:pPr>
            <w:r>
              <w:rPr>
                <w:b/>
                <w:bCs/>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3DE5E3" w14:textId="77777777" w:rsidR="003825FB" w:rsidRDefault="00000000">
            <w:pPr>
              <w:spacing w:after="0"/>
              <w:ind w:firstLine="0"/>
              <w:rPr>
                <w:lang w:val="vi-VN"/>
              </w:rPr>
            </w:pPr>
            <w:r>
              <w:rPr>
                <w:rFonts w:cs="Times New Roman"/>
                <w:szCs w:val="28"/>
              </w:rPr>
              <w:t>Use Case bắt đầu khi</w:t>
            </w:r>
            <w:r>
              <w:rPr>
                <w:rFonts w:cs="Times New Roman"/>
                <w:szCs w:val="28"/>
                <w:lang w:val="vi-VN"/>
              </w:rPr>
              <w:t xml:space="preserve"> </w:t>
            </w:r>
            <w:r>
              <w:rPr>
                <w:rFonts w:eastAsia="Times New Roman"/>
                <w:sz w:val="26"/>
                <w:szCs w:val="26"/>
                <w:lang w:val="vi-VN"/>
              </w:rPr>
              <w:t>Quản trị viên nhấn vào “Quản lý loại phòng” trên thanh menu quản trị</w:t>
            </w:r>
          </w:p>
        </w:tc>
      </w:tr>
      <w:tr w:rsidR="003825FB" w14:paraId="397B0FD3"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0CC36B" w14:textId="77777777" w:rsidR="003825FB" w:rsidRDefault="00000000">
            <w:pPr>
              <w:spacing w:after="0"/>
              <w:ind w:firstLine="0"/>
              <w:rPr>
                <w:b/>
                <w:bCs/>
              </w:rPr>
            </w:pPr>
            <w:r>
              <w:rPr>
                <w:b/>
                <w:bCs/>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1DD13" w14:textId="77777777" w:rsidR="003825FB" w:rsidRDefault="00000000">
            <w:pPr>
              <w:spacing w:after="0"/>
              <w:ind w:firstLine="0"/>
              <w:rPr>
                <w:lang w:val="vi-VN"/>
              </w:rPr>
            </w:pPr>
            <w:r>
              <w:rPr>
                <w:szCs w:val="28"/>
              </w:rPr>
              <w:t xml:space="preserve">Quản trị viên đăng nhập </w:t>
            </w:r>
            <w:r>
              <w:rPr>
                <w:szCs w:val="28"/>
                <w:lang w:val="vi-VN"/>
              </w:rPr>
              <w:t>thành công</w:t>
            </w:r>
            <w:r>
              <w:rPr>
                <w:szCs w:val="28"/>
              </w:rPr>
              <w:t xml:space="preserve"> tài khoản quyền quản trị</w:t>
            </w:r>
          </w:p>
        </w:tc>
      </w:tr>
      <w:tr w:rsidR="003825FB" w14:paraId="7B027481"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AD709" w14:textId="77777777" w:rsidR="003825FB" w:rsidRDefault="00000000">
            <w:pPr>
              <w:spacing w:after="0"/>
              <w:ind w:firstLine="0"/>
              <w:rPr>
                <w:b/>
                <w:bCs/>
              </w:rPr>
            </w:pPr>
            <w:r>
              <w:rPr>
                <w:b/>
                <w:bCs/>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855C0" w14:textId="77777777" w:rsidR="003825FB" w:rsidRDefault="003825FB">
            <w:pPr>
              <w:spacing w:after="0"/>
            </w:pPr>
          </w:p>
          <w:tbl>
            <w:tblPr>
              <w:tblW w:w="7341" w:type="dxa"/>
              <w:tblCellMar>
                <w:top w:w="15" w:type="dxa"/>
                <w:left w:w="15" w:type="dxa"/>
                <w:bottom w:w="15" w:type="dxa"/>
                <w:right w:w="15" w:type="dxa"/>
              </w:tblCellMar>
              <w:tblLook w:val="04A0" w:firstRow="1" w:lastRow="0" w:firstColumn="1" w:lastColumn="0" w:noHBand="0" w:noVBand="1"/>
            </w:tblPr>
            <w:tblGrid>
              <w:gridCol w:w="480"/>
              <w:gridCol w:w="1336"/>
              <w:gridCol w:w="5525"/>
            </w:tblGrid>
            <w:tr w:rsidR="003825FB" w14:paraId="40CF2732" w14:textId="77777777">
              <w:trPr>
                <w:trHeight w:val="1227"/>
              </w:trPr>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E8CA7" w14:textId="77777777" w:rsidR="003825FB" w:rsidRDefault="00000000">
                  <w:pPr>
                    <w:spacing w:after="0"/>
                    <w:ind w:firstLine="0"/>
                    <w:jc w:val="center"/>
                  </w:pPr>
                  <w:r>
                    <w:lastRenderedPageBreak/>
                    <w:t>#</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6BDB5" w14:textId="77777777" w:rsidR="003825FB" w:rsidRDefault="00000000">
                  <w:pPr>
                    <w:spacing w:after="0"/>
                    <w:ind w:firstLine="0"/>
                    <w:jc w:val="center"/>
                  </w:pPr>
                  <w:r>
                    <w:rPr>
                      <w:b/>
                      <w:bCs/>
                    </w:rPr>
                    <w:t>Thực hiện bởi</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896D5" w14:textId="77777777" w:rsidR="003825FB" w:rsidRDefault="00000000">
                  <w:pPr>
                    <w:spacing w:after="0"/>
                    <w:ind w:firstLine="0"/>
                    <w:jc w:val="center"/>
                  </w:pPr>
                  <w:r>
                    <w:rPr>
                      <w:b/>
                      <w:bCs/>
                    </w:rPr>
                    <w:t>Hành động</w:t>
                  </w:r>
                </w:p>
              </w:tc>
            </w:tr>
            <w:tr w:rsidR="003825FB" w14:paraId="019B136B"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1F7D62" w14:textId="77777777" w:rsidR="003825FB" w:rsidRDefault="00000000">
                  <w:pPr>
                    <w:spacing w:after="0"/>
                    <w:ind w:firstLine="0"/>
                  </w:pPr>
                  <w:r>
                    <w:t>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19F8BC" w14:textId="77777777" w:rsidR="003825FB" w:rsidRDefault="00000000">
                  <w:pPr>
                    <w:spacing w:after="0"/>
                    <w:ind w:firstLine="0"/>
                    <w:rPr>
                      <w:lang w:val="vi-VN"/>
                    </w:rPr>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81FDC" w14:textId="77777777" w:rsidR="003825FB" w:rsidRDefault="00000000">
                  <w:pPr>
                    <w:spacing w:after="0"/>
                    <w:ind w:firstLine="0"/>
                    <w:rPr>
                      <w:lang w:val="vi-VN"/>
                    </w:rPr>
                  </w:pPr>
                  <w:r>
                    <w:rPr>
                      <w:rFonts w:eastAsia="Times New Roman"/>
                      <w:sz w:val="26"/>
                      <w:szCs w:val="26"/>
                      <w:lang w:val="vi-VN"/>
                    </w:rPr>
                    <w:t>Nhấn “Quản lý loại phòng” trên thanh menu quản trị .</w:t>
                  </w:r>
                </w:p>
              </w:tc>
            </w:tr>
            <w:tr w:rsidR="003825FB" w14:paraId="2194CE68"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490D7" w14:textId="77777777" w:rsidR="003825FB" w:rsidRDefault="00000000">
                  <w:pPr>
                    <w:spacing w:after="0"/>
                    <w:ind w:firstLine="0"/>
                  </w:pPr>
                  <w:r>
                    <w:t>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55EF3" w14:textId="77777777" w:rsidR="003825FB" w:rsidRDefault="00000000">
                  <w:pPr>
                    <w:spacing w:after="0"/>
                    <w:ind w:firstLine="0"/>
                  </w:pPr>
                  <w: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C86344" w14:textId="77777777" w:rsidR="003825FB" w:rsidRDefault="00000000">
                  <w:pPr>
                    <w:spacing w:after="0"/>
                    <w:ind w:firstLine="0"/>
                    <w:rPr>
                      <w:lang w:val="vi-VN"/>
                    </w:rPr>
                  </w:pPr>
                  <w:r>
                    <w:rPr>
                      <w:rFonts w:eastAsia="Times New Roman"/>
                      <w:sz w:val="26"/>
                      <w:szCs w:val="26"/>
                    </w:rPr>
                    <w:t xml:space="preserve">Truy </w:t>
                  </w:r>
                  <w:r>
                    <w:rPr>
                      <w:rFonts w:eastAsia="Times New Roman"/>
                      <w:sz w:val="26"/>
                      <w:szCs w:val="26"/>
                      <w:lang w:val="vi-VN"/>
                    </w:rPr>
                    <w:t xml:space="preserve">vấn vào các bảng </w:t>
                  </w:r>
                  <w:r>
                    <w:rPr>
                      <w:rFonts w:eastAsia="Times New Roman"/>
                      <w:sz w:val="26"/>
                      <w:szCs w:val="26"/>
                    </w:rPr>
                    <w:t>ROOM_TYPE_IMAGES</w:t>
                  </w:r>
                  <w:r>
                    <w:rPr>
                      <w:rFonts w:eastAsia="Times New Roman"/>
                      <w:sz w:val="26"/>
                      <w:szCs w:val="26"/>
                      <w:lang w:val="vi-VN"/>
                    </w:rPr>
                    <w:t>, ROOM_TYPES và HOTELS</w:t>
                  </w:r>
                  <w:r>
                    <w:rPr>
                      <w:rFonts w:eastAsia="Times New Roman"/>
                      <w:sz w:val="26"/>
                      <w:szCs w:val="26"/>
                    </w:rPr>
                    <w:t xml:space="preserve"> </w:t>
                  </w:r>
                  <w:r>
                    <w:rPr>
                      <w:rFonts w:eastAsia="Times New Roman"/>
                      <w:sz w:val="26"/>
                      <w:szCs w:val="26"/>
                      <w:lang w:val="vi-VN"/>
                    </w:rPr>
                    <w:t>rồi hiển thị danh sách loại phòng của các khách sạn lên màn hình</w:t>
                  </w:r>
                </w:p>
              </w:tc>
            </w:tr>
            <w:tr w:rsidR="003825FB" w14:paraId="14F213A3"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F2B6E" w14:textId="77777777" w:rsidR="003825FB" w:rsidRDefault="00000000">
                  <w:pPr>
                    <w:spacing w:after="0"/>
                    <w:ind w:firstLine="0"/>
                    <w:jc w:val="center"/>
                    <w:rPr>
                      <w:rFonts w:eastAsia="Times New Roman"/>
                      <w:sz w:val="26"/>
                      <w:szCs w:val="26"/>
                      <w:lang w:val="vi-VN"/>
                    </w:rPr>
                  </w:pPr>
                  <w:r>
                    <w:rPr>
                      <w:rFonts w:eastAsia="Times New Roman"/>
                      <w:sz w:val="26"/>
                      <w:szCs w:val="26"/>
                      <w:lang w:val="vi-VN"/>
                    </w:rPr>
                    <w:t>Thêm loại phòng</w:t>
                  </w:r>
                </w:p>
              </w:tc>
            </w:tr>
            <w:tr w:rsidR="003825FB" w14:paraId="34ABFD81"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808F7" w14:textId="77777777" w:rsidR="003825FB" w:rsidRDefault="00000000">
                  <w:pPr>
                    <w:spacing w:after="0"/>
                    <w:ind w:firstLine="0"/>
                    <w:rPr>
                      <w:lang w:val="vi-VN"/>
                    </w:rPr>
                  </w:pPr>
                  <w:r>
                    <w:rPr>
                      <w:lang w:val="vi-VN"/>
                    </w:rPr>
                    <w:t>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ACC0C6" w14:textId="77777777" w:rsidR="003825FB" w:rsidRDefault="00000000">
                  <w:pPr>
                    <w:spacing w:after="0"/>
                    <w:ind w:firstLine="0"/>
                    <w:rPr>
                      <w:lang w:val="vi-VN"/>
                    </w:rPr>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C4BFC" w14:textId="77777777" w:rsidR="003825FB" w:rsidRDefault="00000000">
                  <w:pPr>
                    <w:spacing w:after="0"/>
                    <w:ind w:firstLine="0"/>
                    <w:rPr>
                      <w:rFonts w:eastAsia="Times New Roman"/>
                      <w:sz w:val="26"/>
                      <w:szCs w:val="26"/>
                      <w:lang w:val="vi-VN"/>
                    </w:rPr>
                  </w:pPr>
                  <w:r>
                    <w:rPr>
                      <w:rFonts w:eastAsia="Times New Roman"/>
                      <w:sz w:val="26"/>
                      <w:szCs w:val="26"/>
                      <w:lang w:val="vi-VN"/>
                    </w:rPr>
                    <w:t>Chọn  nút “Thêm loại phòng” .</w:t>
                  </w:r>
                </w:p>
              </w:tc>
            </w:tr>
            <w:tr w:rsidR="003825FB" w14:paraId="412F39D2"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91A8D" w14:textId="77777777" w:rsidR="003825FB" w:rsidRDefault="00000000">
                  <w:pPr>
                    <w:spacing w:after="0"/>
                    <w:ind w:firstLine="0"/>
                    <w:rPr>
                      <w:lang w:val="vi-VN"/>
                    </w:rPr>
                  </w:pPr>
                  <w:r>
                    <w:rPr>
                      <w:lang w:val="vi-VN"/>
                    </w:rPr>
                    <w:t>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C6126" w14:textId="77777777" w:rsidR="003825FB" w:rsidRDefault="00000000">
                  <w:pPr>
                    <w:spacing w:after="0"/>
                    <w:ind w:firstLine="0"/>
                    <w:rPr>
                      <w:lang w:val="vi-VN"/>
                    </w:rPr>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7C50D" w14:textId="77777777" w:rsidR="003825FB" w:rsidRDefault="00000000">
                  <w:pPr>
                    <w:spacing w:after="0"/>
                    <w:ind w:firstLine="0"/>
                    <w:rPr>
                      <w:rFonts w:eastAsia="Times New Roman"/>
                      <w:sz w:val="26"/>
                      <w:szCs w:val="26"/>
                      <w:lang w:val="vi-VN"/>
                    </w:rPr>
                  </w:pPr>
                  <w:r>
                    <w:rPr>
                      <w:rFonts w:eastAsia="Times New Roman"/>
                      <w:sz w:val="26"/>
                      <w:szCs w:val="26"/>
                      <w:lang w:val="vi-VN"/>
                    </w:rPr>
                    <w:t>Hiển thị form nhập thông tin loại phòng mới và chọn khách sạn.</w:t>
                  </w:r>
                </w:p>
              </w:tc>
            </w:tr>
            <w:tr w:rsidR="003825FB" w14:paraId="06F35641"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A0CAC" w14:textId="77777777" w:rsidR="003825FB" w:rsidRDefault="00000000">
                  <w:pPr>
                    <w:spacing w:after="0"/>
                    <w:ind w:firstLine="0"/>
                    <w:rPr>
                      <w:lang w:val="vi-VN"/>
                    </w:rPr>
                  </w:pPr>
                  <w:r>
                    <w:rPr>
                      <w:lang w:val="vi-VN"/>
                    </w:rPr>
                    <w:t>5</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50518" w14:textId="77777777" w:rsidR="003825FB" w:rsidRDefault="00000000">
                  <w:pPr>
                    <w:spacing w:after="0"/>
                    <w:ind w:firstLine="0"/>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11EB1" w14:textId="77777777" w:rsidR="003825FB" w:rsidRDefault="00000000">
                  <w:pPr>
                    <w:spacing w:after="0"/>
                    <w:ind w:firstLine="0"/>
                    <w:rPr>
                      <w:rFonts w:eastAsia="Times New Roman"/>
                      <w:sz w:val="26"/>
                      <w:szCs w:val="26"/>
                      <w:lang w:val="vi-VN"/>
                    </w:rPr>
                  </w:pPr>
                  <w:r>
                    <w:rPr>
                      <w:rFonts w:eastAsia="Times New Roman"/>
                      <w:sz w:val="26"/>
                      <w:szCs w:val="26"/>
                      <w:lang w:val="vi-VN"/>
                    </w:rPr>
                    <w:t>Nhập thông tin loại phòng mới và nhấn nút “Thêm”.</w:t>
                  </w:r>
                </w:p>
              </w:tc>
            </w:tr>
            <w:tr w:rsidR="003825FB" w14:paraId="75BDEE6B"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0A8F2" w14:textId="77777777" w:rsidR="003825FB" w:rsidRDefault="00000000">
                  <w:pPr>
                    <w:spacing w:after="0"/>
                    <w:ind w:firstLine="0"/>
                    <w:rPr>
                      <w:lang w:val="vi-VN"/>
                    </w:rPr>
                  </w:pPr>
                  <w:r>
                    <w:rPr>
                      <w:lang w:val="vi-VN"/>
                    </w:rPr>
                    <w:t>6</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E21A3" w14:textId="77777777" w:rsidR="003825FB" w:rsidRDefault="00000000">
                  <w:pPr>
                    <w:spacing w:after="0"/>
                    <w:ind w:firstLine="0"/>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D15E6" w14:textId="77777777" w:rsidR="003825FB" w:rsidRDefault="00000000">
                  <w:pPr>
                    <w:spacing w:after="0"/>
                    <w:ind w:firstLine="0"/>
                    <w:rPr>
                      <w:rFonts w:eastAsia="Times New Roman"/>
                      <w:sz w:val="26"/>
                      <w:szCs w:val="26"/>
                      <w:lang w:val="vi-VN"/>
                    </w:rPr>
                  </w:pPr>
                  <w:r>
                    <w:rPr>
                      <w:rFonts w:eastAsia="Times New Roman"/>
                      <w:sz w:val="26"/>
                      <w:szCs w:val="26"/>
                      <w:lang w:val="vi-VN"/>
                    </w:rPr>
                    <w:t xml:space="preserve">Kiểm tra thông tin, lưu vào bảng ROOM_TYPES, </w:t>
                  </w:r>
                  <w:r>
                    <w:rPr>
                      <w:rFonts w:eastAsia="Times New Roman"/>
                      <w:sz w:val="26"/>
                      <w:szCs w:val="26"/>
                    </w:rPr>
                    <w:t>ROOM_TYPE_IMAGES</w:t>
                  </w:r>
                  <w:r>
                    <w:rPr>
                      <w:rFonts w:eastAsia="Times New Roman"/>
                      <w:sz w:val="26"/>
                      <w:szCs w:val="26"/>
                      <w:lang w:val="vi-VN"/>
                    </w:rPr>
                    <w:t>. Hiển thị danh sách loại phòng kèm thông báo “Thêm loại phòng thành công”.</w:t>
                  </w:r>
                </w:p>
              </w:tc>
            </w:tr>
            <w:tr w:rsidR="003825FB" w14:paraId="01B3830C"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08538" w14:textId="77777777" w:rsidR="003825FB" w:rsidRDefault="00000000">
                  <w:pPr>
                    <w:spacing w:after="0"/>
                    <w:ind w:firstLine="0"/>
                    <w:jc w:val="center"/>
                    <w:rPr>
                      <w:rFonts w:eastAsia="Times New Roman"/>
                      <w:sz w:val="26"/>
                      <w:szCs w:val="26"/>
                      <w:lang w:val="vi-VN"/>
                    </w:rPr>
                  </w:pPr>
                  <w:r>
                    <w:rPr>
                      <w:rFonts w:eastAsia="Times New Roman"/>
                      <w:sz w:val="26"/>
                      <w:szCs w:val="26"/>
                      <w:lang w:val="vi-VN"/>
                    </w:rPr>
                    <w:t>Sửa loại phòng</w:t>
                  </w:r>
                </w:p>
              </w:tc>
            </w:tr>
            <w:tr w:rsidR="003825FB" w14:paraId="79924B96"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724B2" w14:textId="77777777" w:rsidR="003825FB" w:rsidRDefault="00000000">
                  <w:pPr>
                    <w:spacing w:after="0"/>
                    <w:ind w:firstLine="0"/>
                    <w:rPr>
                      <w:lang w:val="vi-VN"/>
                    </w:rPr>
                  </w:pPr>
                  <w:r>
                    <w:rPr>
                      <w:lang w:val="vi-VN"/>
                    </w:rPr>
                    <w:t>7</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7A97E" w14:textId="77777777" w:rsidR="003825FB" w:rsidRDefault="00000000">
                  <w:pPr>
                    <w:spacing w:after="0"/>
                    <w:ind w:firstLine="0"/>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E15AC" w14:textId="77777777" w:rsidR="003825FB" w:rsidRDefault="00000000">
                  <w:pPr>
                    <w:spacing w:after="0"/>
                    <w:ind w:firstLine="0"/>
                    <w:rPr>
                      <w:rFonts w:eastAsia="Times New Roman"/>
                      <w:sz w:val="26"/>
                      <w:szCs w:val="26"/>
                      <w:lang w:val="vi-VN"/>
                    </w:rPr>
                  </w:pPr>
                  <w:r>
                    <w:rPr>
                      <w:rFonts w:eastAsia="Times New Roman"/>
                      <w:sz w:val="26"/>
                      <w:szCs w:val="26"/>
                      <w:lang w:val="vi-VN"/>
                    </w:rPr>
                    <w:t>Chọn một khách sạn muốn sửa và nhấn nút “Sửa”</w:t>
                  </w:r>
                </w:p>
              </w:tc>
            </w:tr>
            <w:tr w:rsidR="003825FB" w14:paraId="4F4093C6"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6AAD1A" w14:textId="77777777" w:rsidR="003825FB" w:rsidRDefault="00000000">
                  <w:pPr>
                    <w:spacing w:after="0"/>
                    <w:ind w:firstLine="0"/>
                    <w:rPr>
                      <w:lang w:val="vi-VN"/>
                    </w:rPr>
                  </w:pPr>
                  <w:r>
                    <w:rPr>
                      <w:lang w:val="vi-VN"/>
                    </w:rPr>
                    <w:t>8</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FC924" w14:textId="77777777" w:rsidR="003825FB" w:rsidRDefault="00000000">
                  <w:pPr>
                    <w:spacing w:after="0"/>
                    <w:ind w:firstLine="0"/>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425F1" w14:textId="77777777" w:rsidR="003825FB" w:rsidRDefault="00000000">
                  <w:pPr>
                    <w:spacing w:after="0"/>
                    <w:ind w:firstLine="0"/>
                    <w:rPr>
                      <w:rFonts w:eastAsia="Times New Roman"/>
                      <w:sz w:val="26"/>
                      <w:szCs w:val="26"/>
                      <w:lang w:val="vi-VN"/>
                    </w:rPr>
                  </w:pPr>
                  <w:r>
                    <w:rPr>
                      <w:rFonts w:eastAsia="Times New Roman"/>
                      <w:sz w:val="26"/>
                      <w:szCs w:val="26"/>
                      <w:lang w:val="vi-VN"/>
                    </w:rPr>
                    <w:t>Hiển thị form sửa với thông tin của loại phòng đang chọn.</w:t>
                  </w:r>
                </w:p>
              </w:tc>
            </w:tr>
            <w:tr w:rsidR="003825FB" w14:paraId="60CF3F22"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1EB44" w14:textId="77777777" w:rsidR="003825FB" w:rsidRDefault="00000000">
                  <w:pPr>
                    <w:spacing w:after="0"/>
                    <w:ind w:firstLine="0"/>
                    <w:rPr>
                      <w:lang w:val="vi-VN"/>
                    </w:rPr>
                  </w:pPr>
                  <w:r>
                    <w:rPr>
                      <w:lang w:val="vi-VN"/>
                    </w:rPr>
                    <w:lastRenderedPageBreak/>
                    <w:t>9</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B95D3" w14:textId="77777777" w:rsidR="003825FB" w:rsidRDefault="00000000">
                  <w:pPr>
                    <w:spacing w:after="0"/>
                    <w:ind w:firstLine="0"/>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F9EE3" w14:textId="77777777" w:rsidR="003825FB" w:rsidRDefault="00000000">
                  <w:pPr>
                    <w:spacing w:after="0"/>
                    <w:ind w:firstLine="0"/>
                    <w:rPr>
                      <w:rFonts w:eastAsia="Times New Roman"/>
                      <w:sz w:val="26"/>
                      <w:szCs w:val="26"/>
                      <w:lang w:val="vi-VN"/>
                    </w:rPr>
                  </w:pPr>
                  <w:r>
                    <w:rPr>
                      <w:rFonts w:eastAsia="Times New Roman"/>
                      <w:sz w:val="26"/>
                      <w:szCs w:val="26"/>
                      <w:lang w:val="vi-VN"/>
                    </w:rPr>
                    <w:t>Cập nhật thông tin mới và nhấn nút “Lưu”.</w:t>
                  </w:r>
                </w:p>
              </w:tc>
            </w:tr>
            <w:tr w:rsidR="003825FB" w14:paraId="456C67EB"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5DEEF" w14:textId="77777777" w:rsidR="003825FB" w:rsidRDefault="00000000">
                  <w:pPr>
                    <w:spacing w:after="0"/>
                    <w:ind w:firstLine="0"/>
                    <w:rPr>
                      <w:lang w:val="vi-VN"/>
                    </w:rPr>
                  </w:pPr>
                  <w:r>
                    <w:rPr>
                      <w:lang w:val="vi-VN"/>
                    </w:rPr>
                    <w:t>10</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639AA" w14:textId="77777777" w:rsidR="003825FB" w:rsidRDefault="00000000">
                  <w:pPr>
                    <w:spacing w:after="0"/>
                    <w:ind w:firstLine="0"/>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EE322" w14:textId="77777777" w:rsidR="003825FB" w:rsidRDefault="00000000">
                  <w:pPr>
                    <w:spacing w:after="0"/>
                    <w:ind w:firstLine="0"/>
                    <w:rPr>
                      <w:rFonts w:eastAsia="Times New Roman"/>
                      <w:sz w:val="26"/>
                      <w:szCs w:val="26"/>
                      <w:lang w:val="vi-VN"/>
                    </w:rPr>
                  </w:pPr>
                  <w:r>
                    <w:rPr>
                      <w:rFonts w:eastAsia="Times New Roman"/>
                      <w:sz w:val="26"/>
                      <w:szCs w:val="26"/>
                      <w:lang w:val="vi-VN"/>
                    </w:rPr>
                    <w:t xml:space="preserve">Kiểm tra thông tin và cập nhật thông tin vào bảng ROOM_TYPES, </w:t>
                  </w:r>
                  <w:r>
                    <w:rPr>
                      <w:rFonts w:eastAsia="Times New Roman"/>
                      <w:sz w:val="26"/>
                      <w:szCs w:val="26"/>
                    </w:rPr>
                    <w:t>ROOM_TYPE_IMAGES</w:t>
                  </w:r>
                  <w:r>
                    <w:rPr>
                      <w:rFonts w:eastAsia="Times New Roman"/>
                      <w:sz w:val="26"/>
                      <w:szCs w:val="26"/>
                      <w:lang w:val="vi-VN"/>
                    </w:rPr>
                    <w:t>. Hiển thị danh sách loại phòng kèm thông báo “Cập nhật thông tin loại phòng thành công”.</w:t>
                  </w:r>
                </w:p>
              </w:tc>
            </w:tr>
            <w:tr w:rsidR="003825FB" w14:paraId="7F7E4934" w14:textId="77777777">
              <w:tc>
                <w:tcPr>
                  <w:tcW w:w="7341"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B70AB" w14:textId="77777777" w:rsidR="003825FB" w:rsidRDefault="00000000">
                  <w:pPr>
                    <w:spacing w:after="0"/>
                    <w:ind w:firstLine="0"/>
                    <w:jc w:val="center"/>
                    <w:rPr>
                      <w:rFonts w:eastAsia="Times New Roman"/>
                      <w:sz w:val="26"/>
                      <w:szCs w:val="26"/>
                      <w:lang w:val="vi-VN"/>
                    </w:rPr>
                  </w:pPr>
                  <w:r>
                    <w:rPr>
                      <w:rFonts w:eastAsia="Times New Roman"/>
                      <w:sz w:val="26"/>
                      <w:szCs w:val="26"/>
                      <w:lang w:val="vi-VN"/>
                    </w:rPr>
                    <w:t>Xóa loại phòng</w:t>
                  </w:r>
                </w:p>
              </w:tc>
            </w:tr>
            <w:tr w:rsidR="003825FB" w14:paraId="7D3BC54B"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B3E1D" w14:textId="77777777" w:rsidR="003825FB" w:rsidRDefault="00000000">
                  <w:pPr>
                    <w:spacing w:after="0"/>
                    <w:ind w:firstLine="0"/>
                    <w:rPr>
                      <w:lang w:val="vi-VN"/>
                    </w:rPr>
                  </w:pPr>
                  <w:r>
                    <w:rPr>
                      <w:lang w:val="vi-VN"/>
                    </w:rPr>
                    <w:t>11</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A9981" w14:textId="77777777" w:rsidR="003825FB" w:rsidRDefault="00000000">
                  <w:pPr>
                    <w:spacing w:after="0"/>
                    <w:ind w:firstLine="0"/>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FC1D4" w14:textId="77777777" w:rsidR="003825FB" w:rsidRDefault="00000000">
                  <w:pPr>
                    <w:spacing w:after="0"/>
                    <w:ind w:firstLine="0"/>
                    <w:rPr>
                      <w:rFonts w:eastAsia="Times New Roman"/>
                      <w:sz w:val="26"/>
                      <w:szCs w:val="26"/>
                      <w:lang w:val="vi-VN"/>
                    </w:rPr>
                  </w:pPr>
                  <w:r>
                    <w:rPr>
                      <w:rFonts w:eastAsia="Times New Roman"/>
                      <w:sz w:val="26"/>
                      <w:szCs w:val="26"/>
                      <w:lang w:val="vi-VN"/>
                    </w:rPr>
                    <w:t>Chọn một loại phòng cần xóa và nhấn nút “Xóa”.</w:t>
                  </w:r>
                </w:p>
              </w:tc>
            </w:tr>
            <w:tr w:rsidR="003825FB" w14:paraId="1ABAA9EF"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0CC1EF" w14:textId="77777777" w:rsidR="003825FB" w:rsidRDefault="00000000">
                  <w:pPr>
                    <w:spacing w:after="0"/>
                    <w:ind w:firstLine="0"/>
                    <w:rPr>
                      <w:lang w:val="vi-VN"/>
                    </w:rPr>
                  </w:pPr>
                  <w:r>
                    <w:rPr>
                      <w:lang w:val="vi-VN"/>
                    </w:rPr>
                    <w:t>12</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8D90B" w14:textId="77777777" w:rsidR="003825FB" w:rsidRDefault="00000000">
                  <w:pPr>
                    <w:spacing w:after="0"/>
                    <w:ind w:firstLine="0"/>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B7881" w14:textId="77777777" w:rsidR="003825FB" w:rsidRDefault="00000000">
                  <w:pPr>
                    <w:spacing w:after="0"/>
                    <w:ind w:firstLine="0"/>
                    <w:rPr>
                      <w:rFonts w:eastAsia="Times New Roman"/>
                      <w:sz w:val="26"/>
                      <w:szCs w:val="26"/>
                      <w:lang w:val="vi-VN"/>
                    </w:rPr>
                  </w:pPr>
                  <w:r>
                    <w:rPr>
                      <w:rFonts w:eastAsia="Times New Roman"/>
                      <w:sz w:val="26"/>
                      <w:szCs w:val="26"/>
                      <w:lang w:val="vi-VN"/>
                    </w:rPr>
                    <w:t>Hiển thị form xác nhận xóa.</w:t>
                  </w:r>
                </w:p>
              </w:tc>
            </w:tr>
            <w:tr w:rsidR="003825FB" w14:paraId="37FFE5F5"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5EABA" w14:textId="77777777" w:rsidR="003825FB" w:rsidRDefault="00000000">
                  <w:pPr>
                    <w:spacing w:after="0"/>
                    <w:ind w:firstLine="0"/>
                    <w:rPr>
                      <w:lang w:val="vi-VN"/>
                    </w:rPr>
                  </w:pPr>
                  <w:r>
                    <w:rPr>
                      <w:lang w:val="vi-VN"/>
                    </w:rPr>
                    <w:t>13</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A9E31" w14:textId="77777777" w:rsidR="003825FB" w:rsidRDefault="00000000">
                  <w:pPr>
                    <w:spacing w:after="0"/>
                    <w:ind w:firstLine="0"/>
                  </w:pPr>
                  <w:r>
                    <w:rPr>
                      <w:lang w:val="vi-VN"/>
                    </w:rPr>
                    <w:t>Quản trị viên</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36F42" w14:textId="77777777" w:rsidR="003825FB" w:rsidRDefault="00000000">
                  <w:pPr>
                    <w:spacing w:after="0"/>
                    <w:ind w:firstLine="0"/>
                    <w:rPr>
                      <w:rFonts w:eastAsia="Times New Roman"/>
                      <w:sz w:val="26"/>
                      <w:szCs w:val="26"/>
                      <w:lang w:val="vi-VN"/>
                    </w:rPr>
                  </w:pPr>
                  <w:r>
                    <w:rPr>
                      <w:rFonts w:eastAsia="Times New Roman"/>
                      <w:sz w:val="26"/>
                      <w:szCs w:val="26"/>
                      <w:lang w:val="vi-VN"/>
                    </w:rPr>
                    <w:t>Nhấn nút “Xác nhận”.</w:t>
                  </w:r>
                </w:p>
              </w:tc>
            </w:tr>
            <w:tr w:rsidR="003825FB" w14:paraId="2A67C922" w14:textId="77777777">
              <w:tc>
                <w:tcPr>
                  <w:tcW w:w="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25BD92" w14:textId="77777777" w:rsidR="003825FB" w:rsidRDefault="00000000">
                  <w:pPr>
                    <w:spacing w:after="0"/>
                    <w:ind w:firstLine="0"/>
                    <w:rPr>
                      <w:lang w:val="vi-VN"/>
                    </w:rPr>
                  </w:pPr>
                  <w:r>
                    <w:rPr>
                      <w:lang w:val="vi-VN"/>
                    </w:rPr>
                    <w:t>14</w:t>
                  </w:r>
                </w:p>
              </w:tc>
              <w:tc>
                <w:tcPr>
                  <w:tcW w:w="13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67484" w14:textId="77777777" w:rsidR="003825FB" w:rsidRDefault="00000000">
                  <w:pPr>
                    <w:spacing w:after="0"/>
                    <w:ind w:firstLine="0"/>
                  </w:pPr>
                  <w:r>
                    <w:rPr>
                      <w:lang w:val="vi-VN"/>
                    </w:rPr>
                    <w:t>Hệ thống</w:t>
                  </w:r>
                </w:p>
              </w:tc>
              <w:tc>
                <w:tcPr>
                  <w:tcW w:w="5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0A3C6" w14:textId="77777777" w:rsidR="003825FB" w:rsidRDefault="00000000">
                  <w:pPr>
                    <w:spacing w:after="0"/>
                    <w:ind w:firstLine="0"/>
                    <w:rPr>
                      <w:rFonts w:eastAsia="Times New Roman"/>
                      <w:sz w:val="26"/>
                      <w:szCs w:val="26"/>
                      <w:lang w:val="vi-VN"/>
                    </w:rPr>
                  </w:pPr>
                  <w:r>
                    <w:rPr>
                      <w:rFonts w:eastAsia="Times New Roman"/>
                      <w:sz w:val="26"/>
                      <w:szCs w:val="26"/>
                      <w:lang w:val="vi-VN"/>
                    </w:rPr>
                    <w:t>Truy vấn bảng ROOMS, kiểm tra số lượng phòng thuộc loại phòng muốn xóa. Nếu không còn phòng nào thuộc loại phòng đó, hệ thống xóa loại phòng và cập nhật thông tin vào bảng ROOM_TYPES. Hiển thị danh sách loại phòng kèm thông báo “Xóa loại phòng thành công”.</w:t>
                  </w:r>
                </w:p>
              </w:tc>
            </w:tr>
          </w:tbl>
          <w:p w14:paraId="6A9BEDE6" w14:textId="77777777" w:rsidR="003825FB" w:rsidRDefault="003825FB">
            <w:pPr>
              <w:spacing w:after="0"/>
            </w:pPr>
          </w:p>
        </w:tc>
      </w:tr>
      <w:tr w:rsidR="003825FB" w14:paraId="3675BC65" w14:textId="77777777">
        <w:trPr>
          <w:trHeight w:val="982"/>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C84E8" w14:textId="77777777" w:rsidR="003825FB" w:rsidRDefault="00000000">
            <w:pPr>
              <w:spacing w:after="0"/>
              <w:ind w:firstLine="0"/>
              <w:rPr>
                <w:b/>
                <w:bCs/>
              </w:rPr>
            </w:pPr>
            <w:r>
              <w:rPr>
                <w:b/>
                <w:bCs/>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C37E7D" w14:textId="77777777" w:rsidR="003825FB" w:rsidRDefault="003825FB">
            <w:pPr>
              <w:spacing w:after="0"/>
            </w:pPr>
          </w:p>
          <w:tbl>
            <w:tblPr>
              <w:tblW w:w="7336" w:type="dxa"/>
              <w:tblCellMar>
                <w:top w:w="15" w:type="dxa"/>
                <w:left w:w="15" w:type="dxa"/>
                <w:bottom w:w="15" w:type="dxa"/>
                <w:right w:w="15" w:type="dxa"/>
              </w:tblCellMar>
              <w:tblLook w:val="04A0" w:firstRow="1" w:lastRow="0" w:firstColumn="1" w:lastColumn="0" w:noHBand="0" w:noVBand="1"/>
            </w:tblPr>
            <w:tblGrid>
              <w:gridCol w:w="690"/>
              <w:gridCol w:w="1221"/>
              <w:gridCol w:w="5425"/>
            </w:tblGrid>
            <w:tr w:rsidR="003825FB" w14:paraId="568CA85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862D1" w14:textId="77777777" w:rsidR="003825FB" w:rsidRDefault="00000000">
                  <w:pPr>
                    <w:spacing w:after="0"/>
                    <w:ind w:firstLine="0"/>
                    <w:jc w:val="center"/>
                  </w:pPr>
                  <w:r>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3CADC" w14:textId="77777777" w:rsidR="003825FB" w:rsidRDefault="00000000">
                  <w:pPr>
                    <w:spacing w:after="0"/>
                    <w:ind w:firstLine="0"/>
                    <w:jc w:val="center"/>
                  </w:pPr>
                  <w:r>
                    <w:rPr>
                      <w:b/>
                      <w:bCs/>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A3915" w14:textId="77777777" w:rsidR="003825FB" w:rsidRDefault="00000000">
                  <w:pPr>
                    <w:spacing w:after="0"/>
                    <w:ind w:firstLine="0"/>
                    <w:jc w:val="center"/>
                  </w:pPr>
                  <w:r>
                    <w:rPr>
                      <w:b/>
                      <w:bCs/>
                    </w:rPr>
                    <w:t>Hành động</w:t>
                  </w:r>
                </w:p>
              </w:tc>
            </w:tr>
            <w:tr w:rsidR="003825FB" w14:paraId="3F0A82C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28637" w14:textId="77777777" w:rsidR="003825FB" w:rsidRDefault="00000000">
                  <w:pPr>
                    <w:spacing w:after="0"/>
                    <w:ind w:firstLine="0"/>
                    <w:rPr>
                      <w:lang w:val="vi-VN"/>
                    </w:rPr>
                  </w:pPr>
                  <w:r>
                    <w:rPr>
                      <w:lang w:val="vi-VN"/>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3D4CE" w14:textId="77777777" w:rsidR="003825FB" w:rsidRDefault="00000000">
                  <w:pPr>
                    <w:spacing w:after="0"/>
                    <w:ind w:firstLine="0"/>
                    <w:rPr>
                      <w:lang w:val="vi-VN"/>
                    </w:rPr>
                  </w:pPr>
                  <w:r>
                    <w:rPr>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7C12C" w14:textId="77777777" w:rsidR="003825FB" w:rsidRDefault="00000000">
                  <w:pPr>
                    <w:spacing w:after="0"/>
                    <w:ind w:firstLine="0"/>
                  </w:pPr>
                  <w:r>
                    <w:rPr>
                      <w:rFonts w:cs="Times New Roman"/>
                      <w:szCs w:val="28"/>
                      <w:lang w:val="vi-VN"/>
                    </w:rPr>
                    <w:t>Nếu thông tin nhập vào không hợp lệ hoặc để trống thông tin thì hệ thống sẽ thông báo lỗi và yêu cầu nhập lại.</w:t>
                  </w:r>
                </w:p>
              </w:tc>
            </w:tr>
            <w:tr w:rsidR="003825FB" w14:paraId="38225BA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73B26" w14:textId="77777777" w:rsidR="003825FB" w:rsidRDefault="00000000">
                  <w:pPr>
                    <w:spacing w:after="0"/>
                    <w:ind w:firstLine="0"/>
                    <w:rPr>
                      <w:lang w:val="vi-VN"/>
                    </w:rPr>
                  </w:pPr>
                  <w:r>
                    <w:rPr>
                      <w:lang w:val="vi-VN"/>
                    </w:rPr>
                    <w:lastRenderedPageBreak/>
                    <w:t>9.1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4DF24" w14:textId="77777777" w:rsidR="003825FB" w:rsidRDefault="00000000">
                  <w:pPr>
                    <w:spacing w:after="0"/>
                    <w:ind w:firstLine="0"/>
                  </w:pPr>
                  <w:r>
                    <w:rPr>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E16D13" w14:textId="77777777" w:rsidR="003825FB" w:rsidRDefault="00000000">
                  <w:pPr>
                    <w:spacing w:after="0"/>
                    <w:ind w:firstLine="0"/>
                  </w:pPr>
                  <w:r>
                    <w:rPr>
                      <w:rFonts w:cs="Times New Roman"/>
                      <w:szCs w:val="28"/>
                      <w:lang w:val="vi-VN"/>
                    </w:rPr>
                    <w:t>Nếu thông tin cập nhật không hợp lệ hoặc để trống thông tin thì hệ thống sẽ thông báo lỗi và yêu cầu nhập lại.</w:t>
                  </w:r>
                </w:p>
              </w:tc>
            </w:tr>
            <w:tr w:rsidR="003825FB" w14:paraId="64BFF10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1EE48" w14:textId="77777777" w:rsidR="003825FB" w:rsidRDefault="00000000">
                  <w:pPr>
                    <w:spacing w:after="0"/>
                    <w:ind w:firstLine="0"/>
                    <w:rPr>
                      <w:lang w:val="vi-VN"/>
                    </w:rPr>
                  </w:pPr>
                  <w:r>
                    <w:rPr>
                      <w:lang w:val="vi-VN"/>
                    </w:rPr>
                    <w:t>13.2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BEFBE0"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1914C" w14:textId="77777777" w:rsidR="003825FB" w:rsidRDefault="00000000">
                  <w:pPr>
                    <w:spacing w:after="0"/>
                    <w:ind w:firstLine="0"/>
                    <w:rPr>
                      <w:lang w:val="vi-VN"/>
                    </w:rPr>
                  </w:pPr>
                  <w:r>
                    <w:rPr>
                      <w:rFonts w:cs="Times New Roman"/>
                      <w:color w:val="000000"/>
                      <w:szCs w:val="28"/>
                      <w:lang w:val="vi-VN"/>
                    </w:rPr>
                    <w:t>N</w:t>
                  </w:r>
                  <w:r>
                    <w:rPr>
                      <w:rFonts w:cs="Times New Roman"/>
                      <w:color w:val="000000"/>
                      <w:szCs w:val="28"/>
                    </w:rPr>
                    <w:t>ếu</w:t>
                  </w:r>
                  <w:r>
                    <w:rPr>
                      <w:rFonts w:cs="Times New Roman"/>
                      <w:color w:val="000000"/>
                      <w:szCs w:val="28"/>
                      <w:lang w:val="vi-VN"/>
                    </w:rPr>
                    <w:t xml:space="preserve"> </w:t>
                  </w:r>
                  <w:r>
                    <w:rPr>
                      <w:rFonts w:cs="Times New Roman"/>
                      <w:color w:val="000000"/>
                      <w:szCs w:val="28"/>
                    </w:rPr>
                    <w:t xml:space="preserve">nhấn </w:t>
                  </w:r>
                  <w:r>
                    <w:rPr>
                      <w:rFonts w:cs="Times New Roman"/>
                      <w:color w:val="000000"/>
                      <w:szCs w:val="28"/>
                      <w:lang w:val="vi-VN"/>
                    </w:rPr>
                    <w:t xml:space="preserve">nút </w:t>
                  </w:r>
                  <w:r>
                    <w:rPr>
                      <w:rFonts w:cs="Times New Roman"/>
                      <w:color w:val="000000"/>
                      <w:szCs w:val="28"/>
                    </w:rPr>
                    <w:t xml:space="preserve">“Hủy” hệ thống sẽ không xóa </w:t>
                  </w:r>
                  <w:r>
                    <w:rPr>
                      <w:rFonts w:cs="Times New Roman"/>
                      <w:szCs w:val="28"/>
                      <w:lang w:val="vi-VN"/>
                    </w:rPr>
                    <w:t>loại phòng đã chọn</w:t>
                  </w:r>
                  <w:r>
                    <w:rPr>
                      <w:rFonts w:cs="Times New Roman"/>
                      <w:color w:val="000000"/>
                      <w:szCs w:val="28"/>
                    </w:rPr>
                    <w:t xml:space="preserve"> </w:t>
                  </w:r>
                  <w:r>
                    <w:rPr>
                      <w:rFonts w:cs="Times New Roman"/>
                      <w:color w:val="000000"/>
                      <w:szCs w:val="28"/>
                      <w:lang w:val="vi-VN"/>
                    </w:rPr>
                    <w:t xml:space="preserve">và </w:t>
                  </w:r>
                  <w:r>
                    <w:rPr>
                      <w:rFonts w:cs="Times New Roman"/>
                      <w:color w:val="000000"/>
                      <w:szCs w:val="28"/>
                    </w:rPr>
                    <w:t xml:space="preserve">hiển thị </w:t>
                  </w:r>
                  <w:r>
                    <w:rPr>
                      <w:rFonts w:cs="Times New Roman"/>
                      <w:color w:val="000000"/>
                      <w:szCs w:val="28"/>
                      <w:lang w:val="vi-VN"/>
                    </w:rPr>
                    <w:t>danh sách loại phòng.</w:t>
                  </w:r>
                </w:p>
              </w:tc>
            </w:tr>
            <w:tr w:rsidR="003825FB" w14:paraId="2F81040F"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F0412" w14:textId="77777777" w:rsidR="003825FB" w:rsidRDefault="00000000">
                  <w:pPr>
                    <w:spacing w:after="0"/>
                    <w:ind w:firstLine="0"/>
                    <w:rPr>
                      <w:lang w:val="vi-VN"/>
                    </w:rPr>
                  </w:pPr>
                  <w:r>
                    <w:rPr>
                      <w:lang w:val="vi-VN"/>
                    </w:rPr>
                    <w:t>14.1</w:t>
                  </w:r>
                </w:p>
              </w:tc>
              <w:tc>
                <w:tcPr>
                  <w:tcW w:w="9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9BEE8C" w14:textId="77777777" w:rsidR="003825FB" w:rsidRDefault="00000000">
                  <w:pPr>
                    <w:spacing w:after="0"/>
                    <w:ind w:firstLine="0"/>
                  </w:pPr>
                  <w:r>
                    <w:t>Hệ thống</w:t>
                  </w:r>
                </w:p>
              </w:tc>
              <w:tc>
                <w:tcPr>
                  <w:tcW w:w="56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1B39B2" w14:textId="77777777" w:rsidR="003825FB" w:rsidRDefault="00000000">
                  <w:pPr>
                    <w:spacing w:after="0"/>
                    <w:ind w:firstLine="0"/>
                    <w:rPr>
                      <w:rFonts w:cs="Times New Roman"/>
                      <w:color w:val="000000"/>
                      <w:szCs w:val="28"/>
                      <w:lang w:val="vi-VN"/>
                    </w:rPr>
                  </w:pPr>
                  <w:r>
                    <w:rPr>
                      <w:rFonts w:cs="Times New Roman"/>
                      <w:color w:val="000000"/>
                      <w:szCs w:val="28"/>
                      <w:lang w:val="vi-VN"/>
                    </w:rPr>
                    <w:t>Nếu còn phòng thuộc loại phòng muốn xóa, hệ thống sẽ không xóa loại phòng đó và hiển thị thông báo lỗi.</w:t>
                  </w:r>
                </w:p>
              </w:tc>
            </w:tr>
            <w:tr w:rsidR="003825FB" w14:paraId="3C47A7F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5753E" w14:textId="77777777" w:rsidR="003825FB" w:rsidRDefault="00000000">
                  <w:pPr>
                    <w:spacing w:after="0"/>
                    <w:ind w:firstLine="0"/>
                  </w:pPr>
                  <w: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EF7975"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33E3E" w14:textId="77777777" w:rsidR="003825FB" w:rsidRDefault="00000000">
                  <w:pPr>
                    <w:spacing w:after="0"/>
                    <w:ind w:firstLine="0"/>
                  </w:pPr>
                  <w:r>
                    <w:t>Tại bất kỳ bước nào nếu không kết nối được với cơ sở dữ liệu, hệ thống hiển thị thông báo lỗi và use case kết thúc.</w:t>
                  </w:r>
                </w:p>
              </w:tc>
            </w:tr>
          </w:tbl>
          <w:p w14:paraId="24038799" w14:textId="77777777" w:rsidR="003825FB" w:rsidRDefault="003825FB">
            <w:pPr>
              <w:spacing w:after="0"/>
            </w:pPr>
          </w:p>
        </w:tc>
      </w:tr>
      <w:tr w:rsidR="003825FB" w14:paraId="283E9C19"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30ED" w14:textId="77777777" w:rsidR="003825FB" w:rsidRDefault="00000000">
            <w:pPr>
              <w:spacing w:after="0"/>
              <w:ind w:firstLine="0"/>
              <w:rPr>
                <w:b/>
                <w:bCs/>
              </w:rPr>
            </w:pPr>
            <w:r>
              <w:rPr>
                <w:b/>
                <w:bCs/>
              </w:rPr>
              <w:lastRenderedPageBreak/>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6E3D2" w14:textId="77777777" w:rsidR="003825FB" w:rsidRDefault="00000000">
            <w:pPr>
              <w:spacing w:after="0"/>
              <w:ind w:firstLine="0"/>
              <w:rPr>
                <w:lang w:val="vi-VN"/>
              </w:rPr>
            </w:pPr>
            <w:r>
              <w:rPr>
                <w:color w:val="000000"/>
                <w:szCs w:val="28"/>
              </w:rPr>
              <w:t xml:space="preserve">Nếu </w:t>
            </w:r>
            <w:r>
              <w:rPr>
                <w:color w:val="000000"/>
                <w:szCs w:val="28"/>
                <w:lang w:val="vi-VN"/>
              </w:rPr>
              <w:t xml:space="preserve">thao tác </w:t>
            </w:r>
            <w:r>
              <w:rPr>
                <w:color w:val="000000"/>
                <w:szCs w:val="28"/>
              </w:rPr>
              <w:t>thành công</w:t>
            </w:r>
            <w:r>
              <w:rPr>
                <w:color w:val="000000"/>
                <w:szCs w:val="28"/>
                <w:lang w:val="vi-VN"/>
              </w:rPr>
              <w:t xml:space="preserve">, dữ liệu loại phòng trong database </w:t>
            </w:r>
            <w:r>
              <w:rPr>
                <w:color w:val="000000"/>
                <w:szCs w:val="28"/>
              </w:rPr>
              <w:t>sẽ</w:t>
            </w:r>
            <w:r>
              <w:rPr>
                <w:color w:val="000000"/>
                <w:szCs w:val="28"/>
                <w:lang w:val="vi-VN"/>
              </w:rPr>
              <w:t xml:space="preserve"> được</w:t>
            </w:r>
            <w:r>
              <w:rPr>
                <w:color w:val="000000"/>
                <w:szCs w:val="28"/>
              </w:rPr>
              <w:t xml:space="preserve"> cập nhật</w:t>
            </w:r>
            <w:r>
              <w:rPr>
                <w:color w:val="000000"/>
                <w:szCs w:val="28"/>
                <w:lang w:val="vi-VN"/>
              </w:rPr>
              <w:t>.</w:t>
            </w:r>
            <w:r>
              <w:rPr>
                <w:rFonts w:cs="Times New Roman"/>
                <w:szCs w:val="28"/>
              </w:rPr>
              <w:t xml:space="preserve"> Nếu thất bại, hệ thống giữ nguyên dữ liệu và hiển thị thông báo lỗi.</w:t>
            </w:r>
          </w:p>
        </w:tc>
      </w:tr>
      <w:tr w:rsidR="003825FB" w14:paraId="4093A762"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F73664" w14:textId="77777777" w:rsidR="003825FB" w:rsidRDefault="00000000">
            <w:pPr>
              <w:spacing w:after="0"/>
              <w:ind w:firstLine="0"/>
              <w:rPr>
                <w:b/>
                <w:bCs/>
              </w:rPr>
            </w:pPr>
            <w:r>
              <w:rPr>
                <w:b/>
                <w:bCs/>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E3C7F" w14:textId="77777777" w:rsidR="003825FB" w:rsidRDefault="00000000">
            <w:pPr>
              <w:spacing w:after="0"/>
              <w:ind w:firstLine="0"/>
            </w:pPr>
            <w:r>
              <w:t>Không có</w:t>
            </w:r>
          </w:p>
        </w:tc>
      </w:tr>
      <w:tr w:rsidR="003825FB" w14:paraId="73CD5FB6"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92CDF" w14:textId="77777777" w:rsidR="003825FB" w:rsidRDefault="00000000">
            <w:pPr>
              <w:spacing w:after="0"/>
              <w:ind w:firstLine="0"/>
              <w:rPr>
                <w:b/>
                <w:bCs/>
              </w:rPr>
            </w:pPr>
            <w:r>
              <w:rPr>
                <w:b/>
                <w:bCs/>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8B51C9" w14:textId="77777777" w:rsidR="003825FB" w:rsidRDefault="00000000">
            <w:pPr>
              <w:spacing w:after="0"/>
              <w:ind w:firstLine="0"/>
            </w:pPr>
            <w:r>
              <w:t>Không có</w:t>
            </w:r>
          </w:p>
        </w:tc>
      </w:tr>
    </w:tbl>
    <w:p w14:paraId="28DDC533" w14:textId="77777777" w:rsidR="003825FB" w:rsidRDefault="003825FB">
      <w:pPr>
        <w:ind w:firstLine="0"/>
        <w:rPr>
          <w:lang w:val="vi-VN"/>
        </w:rPr>
      </w:pPr>
    </w:p>
    <w:p w14:paraId="5EE30792" w14:textId="77777777" w:rsidR="003825FB" w:rsidRDefault="00000000">
      <w:pPr>
        <w:pStyle w:val="u3"/>
      </w:pPr>
      <w:bookmarkStart w:id="77" w:name="_Toc14593"/>
      <w:bookmarkStart w:id="78" w:name="_Toc230636906"/>
      <w:bookmarkStart w:id="79" w:name="_Toc9239"/>
      <w:r>
        <w:t>2.3.5. Use Case Quản lý đơn đặt phòng</w:t>
      </w:r>
      <w:bookmarkEnd w:id="77"/>
      <w:bookmarkEnd w:id="78"/>
      <w:bookmarkEnd w:id="79"/>
    </w:p>
    <w:p w14:paraId="46A66845" w14:textId="77777777" w:rsidR="003825FB" w:rsidRDefault="00000000">
      <w:pPr>
        <w:pStyle w:val="Bang"/>
        <w:rPr>
          <w:lang w:val="vi-VN"/>
        </w:rPr>
      </w:pPr>
      <w:r>
        <w:t>Bảng 2.</w:t>
      </w:r>
      <w:r>
        <w:rPr>
          <w:lang w:val="vi-VN"/>
        </w:rPr>
        <w:t>6.</w:t>
      </w:r>
      <w:r>
        <w:t xml:space="preserve"> Đặc tả UC </w:t>
      </w:r>
      <w:r>
        <w:rPr>
          <w:lang w:val="vi-VN"/>
        </w:rPr>
        <w:t>Quản lý đơn đặt phòng</w:t>
      </w:r>
    </w:p>
    <w:tbl>
      <w:tblPr>
        <w:tblW w:w="5000" w:type="pct"/>
        <w:tblCellMar>
          <w:top w:w="15" w:type="dxa"/>
          <w:left w:w="15" w:type="dxa"/>
          <w:bottom w:w="15" w:type="dxa"/>
          <w:right w:w="15" w:type="dxa"/>
        </w:tblCellMar>
        <w:tblLook w:val="04A0" w:firstRow="1" w:lastRow="0" w:firstColumn="1" w:lastColumn="0" w:noHBand="0" w:noVBand="1"/>
      </w:tblPr>
      <w:tblGrid>
        <w:gridCol w:w="1441"/>
        <w:gridCol w:w="2066"/>
        <w:gridCol w:w="3091"/>
        <w:gridCol w:w="2410"/>
      </w:tblGrid>
      <w:tr w:rsidR="003825FB" w14:paraId="4FE3D85C"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AFF0C" w14:textId="77777777" w:rsidR="003825FB" w:rsidRDefault="00000000">
            <w:pPr>
              <w:spacing w:after="0"/>
              <w:ind w:firstLine="0"/>
              <w:rPr>
                <w:b/>
                <w:bCs/>
              </w:rPr>
            </w:pPr>
            <w:r>
              <w:rPr>
                <w:b/>
                <w:bCs/>
              </w:rPr>
              <w:t>Mã Use case</w:t>
            </w:r>
          </w:p>
        </w:tc>
        <w:tc>
          <w:tcPr>
            <w:tcW w:w="114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76359" w14:textId="77777777" w:rsidR="003825FB" w:rsidRDefault="00000000">
            <w:pPr>
              <w:spacing w:after="0"/>
              <w:rPr>
                <w:lang w:val="vi-VN"/>
              </w:rPr>
            </w:pPr>
            <w:r>
              <w:t>UC0</w:t>
            </w:r>
            <w:r>
              <w:rPr>
                <w:lang w:val="vi-VN"/>
              </w:rPr>
              <w:t>5</w:t>
            </w:r>
          </w:p>
        </w:tc>
        <w:tc>
          <w:tcPr>
            <w:tcW w:w="171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B2E11" w14:textId="77777777" w:rsidR="003825FB" w:rsidRDefault="00000000">
            <w:pPr>
              <w:spacing w:after="0"/>
              <w:rPr>
                <w:b/>
                <w:bCs/>
              </w:rPr>
            </w:pPr>
            <w:r>
              <w:rPr>
                <w:b/>
                <w:bCs/>
              </w:rPr>
              <w:t>Tên Use case</w:t>
            </w:r>
          </w:p>
        </w:tc>
        <w:tc>
          <w:tcPr>
            <w:tcW w:w="133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308C2" w14:textId="77777777" w:rsidR="003825FB" w:rsidRDefault="00000000">
            <w:pPr>
              <w:spacing w:after="0"/>
              <w:ind w:firstLine="0"/>
              <w:rPr>
                <w:lang w:val="vi-VN"/>
              </w:rPr>
            </w:pPr>
            <w:r>
              <w:rPr>
                <w:lang w:val="vi-VN"/>
              </w:rPr>
              <w:t>Quản lý đơn đặt phòng</w:t>
            </w:r>
          </w:p>
        </w:tc>
      </w:tr>
      <w:tr w:rsidR="003825FB" w14:paraId="605B9434"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0321C" w14:textId="77777777" w:rsidR="003825FB" w:rsidRDefault="00000000">
            <w:pPr>
              <w:spacing w:after="0"/>
              <w:ind w:firstLine="0"/>
              <w:rPr>
                <w:b/>
                <w:bCs/>
              </w:rPr>
            </w:pPr>
            <w:r>
              <w:rPr>
                <w:b/>
                <w:bCs/>
              </w:rPr>
              <w:lastRenderedPageBreak/>
              <w:t>Tác nhân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F6392" w14:textId="77777777" w:rsidR="003825FB" w:rsidRDefault="00000000">
            <w:pPr>
              <w:spacing w:after="0"/>
              <w:ind w:firstLine="0"/>
              <w:rPr>
                <w:lang w:val="vi-VN"/>
              </w:rPr>
            </w:pPr>
            <w:r>
              <w:rPr>
                <w:lang w:val="vi-VN"/>
              </w:rPr>
              <w:t xml:space="preserve">Quản trị viên </w:t>
            </w:r>
          </w:p>
        </w:tc>
      </w:tr>
      <w:tr w:rsidR="003825FB" w14:paraId="69566CB2" w14:textId="77777777">
        <w:trPr>
          <w:trHeight w:val="43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89A0" w14:textId="77777777" w:rsidR="003825FB" w:rsidRDefault="00000000">
            <w:pPr>
              <w:spacing w:after="0"/>
              <w:ind w:firstLine="0"/>
              <w:rPr>
                <w:b/>
                <w:bCs/>
              </w:rPr>
            </w:pPr>
            <w:r>
              <w:rPr>
                <w:b/>
                <w:bCs/>
              </w:rPr>
              <w:t>Mô tả</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986D5" w14:textId="77777777" w:rsidR="003825FB" w:rsidRDefault="00000000">
            <w:pPr>
              <w:spacing w:after="0"/>
              <w:ind w:firstLine="0"/>
              <w:rPr>
                <w:lang w:val="vi-VN"/>
              </w:rPr>
            </w:pPr>
            <w:r>
              <w:t xml:space="preserve">Use case cho phép </w:t>
            </w:r>
            <w:r>
              <w:rPr>
                <w:lang w:val="vi-VN"/>
              </w:rPr>
              <w:t>Quản trị viên theo dõi các đơn đặt phòng của tất cả các khách sạn</w:t>
            </w:r>
          </w:p>
        </w:tc>
      </w:tr>
      <w:tr w:rsidR="003825FB" w14:paraId="6719FA0D"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4E845" w14:textId="77777777" w:rsidR="003825FB" w:rsidRDefault="00000000">
            <w:pPr>
              <w:spacing w:after="0"/>
              <w:ind w:firstLine="0"/>
              <w:rPr>
                <w:b/>
                <w:bCs/>
              </w:rPr>
            </w:pPr>
            <w:r>
              <w:rPr>
                <w:b/>
                <w:bCs/>
              </w:rPr>
              <w:t>Sự kiện kích hoạt chức năng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F5F5A" w14:textId="77777777" w:rsidR="003825FB" w:rsidRDefault="00000000">
            <w:pPr>
              <w:spacing w:after="0"/>
              <w:ind w:firstLine="0"/>
              <w:rPr>
                <w:lang w:val="vi-VN"/>
              </w:rPr>
            </w:pPr>
            <w:r>
              <w:rPr>
                <w:rFonts w:cs="Times New Roman"/>
                <w:szCs w:val="28"/>
              </w:rPr>
              <w:t>Use Case bắt đầu khi</w:t>
            </w:r>
            <w:r>
              <w:rPr>
                <w:rFonts w:cs="Times New Roman"/>
                <w:szCs w:val="28"/>
                <w:lang w:val="vi-VN"/>
              </w:rPr>
              <w:t xml:space="preserve"> Quản trị viên nhấn “Quản lý đơn đặt phòng” trên thanh menu quản trị.</w:t>
            </w:r>
          </w:p>
        </w:tc>
      </w:tr>
      <w:tr w:rsidR="003825FB" w14:paraId="4932E52B" w14:textId="77777777">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AB663" w14:textId="77777777" w:rsidR="003825FB" w:rsidRDefault="00000000">
            <w:pPr>
              <w:spacing w:after="0"/>
              <w:ind w:firstLine="0"/>
              <w:rPr>
                <w:b/>
                <w:bCs/>
              </w:rPr>
            </w:pPr>
            <w:r>
              <w:rPr>
                <w:b/>
                <w:bCs/>
              </w:rPr>
              <w:t>Tiền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3E2DC" w14:textId="77777777" w:rsidR="003825FB" w:rsidRDefault="00000000">
            <w:pPr>
              <w:spacing w:after="0"/>
              <w:ind w:firstLine="0"/>
              <w:rPr>
                <w:lang w:val="vi-VN"/>
              </w:rPr>
            </w:pPr>
            <w:r>
              <w:rPr>
                <w:szCs w:val="28"/>
              </w:rPr>
              <w:t xml:space="preserve">Quản trị viên đăng nhập </w:t>
            </w:r>
            <w:r>
              <w:rPr>
                <w:szCs w:val="28"/>
                <w:lang w:val="vi-VN"/>
              </w:rPr>
              <w:t>thành công</w:t>
            </w:r>
            <w:r>
              <w:rPr>
                <w:szCs w:val="28"/>
              </w:rPr>
              <w:t xml:space="preserve"> tài khoản quyền quản trị</w:t>
            </w:r>
            <w:r>
              <w:rPr>
                <w:szCs w:val="28"/>
                <w:lang w:val="vi-VN"/>
              </w:rPr>
              <w:t>.</w:t>
            </w:r>
          </w:p>
        </w:tc>
      </w:tr>
      <w:tr w:rsidR="003825FB" w14:paraId="7E9E0202" w14:textId="77777777">
        <w:trPr>
          <w:trHeight w:val="9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8E74E5" w14:textId="77777777" w:rsidR="003825FB" w:rsidRDefault="00000000">
            <w:pPr>
              <w:spacing w:after="0"/>
              <w:ind w:firstLine="0"/>
              <w:rPr>
                <w:b/>
                <w:bCs/>
              </w:rPr>
            </w:pPr>
            <w:r>
              <w:rPr>
                <w:b/>
                <w:bCs/>
              </w:rPr>
              <w:t>Luồng sự kiện chính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7399A" w14:textId="77777777" w:rsidR="003825FB" w:rsidRDefault="003825FB">
            <w:pPr>
              <w:spacing w:after="0"/>
            </w:pPr>
          </w:p>
          <w:tbl>
            <w:tblPr>
              <w:tblW w:w="7341" w:type="dxa"/>
              <w:tblCellMar>
                <w:top w:w="15" w:type="dxa"/>
                <w:left w:w="15" w:type="dxa"/>
                <w:bottom w:w="15" w:type="dxa"/>
                <w:right w:w="15" w:type="dxa"/>
              </w:tblCellMar>
              <w:tblLook w:val="04A0" w:firstRow="1" w:lastRow="0" w:firstColumn="1" w:lastColumn="0" w:noHBand="0" w:noVBand="1"/>
            </w:tblPr>
            <w:tblGrid>
              <w:gridCol w:w="340"/>
              <w:gridCol w:w="1359"/>
              <w:gridCol w:w="5642"/>
            </w:tblGrid>
            <w:tr w:rsidR="003825FB" w14:paraId="428770B2" w14:textId="77777777">
              <w:trPr>
                <w:trHeight w:val="122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99C90" w14:textId="77777777" w:rsidR="003825FB" w:rsidRDefault="00000000">
                  <w:pPr>
                    <w:spacing w:after="0"/>
                    <w:ind w:firstLine="0"/>
                    <w:jc w:val="center"/>
                  </w:pPr>
                  <w:r>
                    <w:t>#</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8356D" w14:textId="77777777" w:rsidR="003825FB" w:rsidRDefault="00000000">
                  <w:pPr>
                    <w:spacing w:after="0"/>
                    <w:ind w:firstLine="0"/>
                    <w:jc w:val="center"/>
                  </w:pPr>
                  <w:r>
                    <w:rPr>
                      <w:b/>
                      <w:bCs/>
                    </w:rPr>
                    <w:t>Thực hiện bởi</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066CC3" w14:textId="77777777" w:rsidR="003825FB" w:rsidRDefault="00000000">
                  <w:pPr>
                    <w:spacing w:after="0"/>
                    <w:ind w:firstLine="0"/>
                    <w:jc w:val="center"/>
                  </w:pPr>
                  <w:r>
                    <w:rPr>
                      <w:b/>
                      <w:bCs/>
                    </w:rPr>
                    <w:t>Hành động</w:t>
                  </w:r>
                </w:p>
              </w:tc>
            </w:tr>
            <w:tr w:rsidR="003825FB" w14:paraId="1F717E4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FB402B" w14:textId="77777777" w:rsidR="003825FB" w:rsidRDefault="00000000">
                  <w:pPr>
                    <w:spacing w:after="0"/>
                    <w:ind w:firstLine="0"/>
                  </w:pPr>
                  <w:r>
                    <w:t>1</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993DB" w14:textId="77777777" w:rsidR="003825FB" w:rsidRDefault="00000000">
                  <w:pPr>
                    <w:spacing w:after="0"/>
                    <w:ind w:firstLine="0"/>
                    <w:rPr>
                      <w:lang w:val="vi-VN"/>
                    </w:rPr>
                  </w:pPr>
                  <w:r>
                    <w:rPr>
                      <w:lang w:val="vi-VN"/>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9F10E" w14:textId="77777777" w:rsidR="003825FB" w:rsidRDefault="00000000">
                  <w:pPr>
                    <w:spacing w:after="0"/>
                    <w:ind w:firstLine="0"/>
                    <w:rPr>
                      <w:lang w:val="vi-VN"/>
                    </w:rPr>
                  </w:pPr>
                  <w:r>
                    <w:rPr>
                      <w:lang w:val="vi-VN"/>
                    </w:rPr>
                    <w:t xml:space="preserve">Nhấn chọn “Quản lý đơn đặt” trên thanh menu quản trị </w:t>
                  </w:r>
                </w:p>
              </w:tc>
            </w:tr>
            <w:tr w:rsidR="003825FB" w14:paraId="10C3981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63B9D" w14:textId="77777777" w:rsidR="003825FB" w:rsidRDefault="00000000">
                  <w:pPr>
                    <w:spacing w:after="0"/>
                    <w:ind w:firstLine="0"/>
                  </w:pPr>
                  <w:r>
                    <w:t>2</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9DD5C"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DFEC4" w14:textId="77777777" w:rsidR="003825FB" w:rsidRDefault="00000000">
                  <w:pPr>
                    <w:spacing w:after="0"/>
                    <w:ind w:firstLine="0"/>
                    <w:rPr>
                      <w:lang w:val="vi-VN"/>
                    </w:rPr>
                  </w:pPr>
                  <w:r>
                    <w:rPr>
                      <w:lang w:val="vi-VN"/>
                    </w:rPr>
                    <w:t xml:space="preserve">Truy vấn vào các bảng BILS, BILL_DETAIL, ROOOM_ASSIGMENTS, ROOMS, USERS, HOTELS, ROOM_TYPES, VOUCHERS </w:t>
                  </w:r>
                  <w:r>
                    <w:rPr>
                      <w:rFonts w:eastAsia="Times New Roman"/>
                      <w:sz w:val="26"/>
                      <w:szCs w:val="26"/>
                      <w:lang w:val="vi-VN"/>
                    </w:rPr>
                    <w:t>rồi hiển thị danh sách các đơn đặt phòng của các khách sạn lên màn hình</w:t>
                  </w:r>
                </w:p>
              </w:tc>
            </w:tr>
            <w:tr w:rsidR="003825FB" w14:paraId="0CC570E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DAF79" w14:textId="77777777" w:rsidR="003825FB" w:rsidRDefault="00000000">
                  <w:pPr>
                    <w:spacing w:after="0"/>
                    <w:ind w:firstLine="0"/>
                    <w:rPr>
                      <w:lang w:val="vi-VN"/>
                    </w:rPr>
                  </w:pPr>
                  <w:r>
                    <w:rPr>
                      <w:lang w:val="vi-VN"/>
                    </w:rPr>
                    <w:t>3</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192FE" w14:textId="77777777" w:rsidR="003825FB" w:rsidRDefault="00000000">
                  <w:pPr>
                    <w:spacing w:after="0"/>
                    <w:ind w:firstLine="0"/>
                  </w:pPr>
                  <w:r>
                    <w:rPr>
                      <w:lang w:val="vi-VN"/>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0F289" w14:textId="77777777" w:rsidR="003825FB" w:rsidRDefault="00000000">
                  <w:pPr>
                    <w:spacing w:after="0"/>
                    <w:ind w:firstLine="0"/>
                    <w:rPr>
                      <w:lang w:val="vi-VN"/>
                    </w:rPr>
                  </w:pPr>
                  <w:r>
                    <w:rPr>
                      <w:lang w:val="vi-VN"/>
                    </w:rPr>
                    <w:t>Nhấn nút “Bộ lọc”.</w:t>
                  </w:r>
                </w:p>
              </w:tc>
            </w:tr>
            <w:tr w:rsidR="003825FB" w14:paraId="3882131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9F105" w14:textId="77777777" w:rsidR="003825FB" w:rsidRDefault="00000000">
                  <w:pPr>
                    <w:spacing w:after="0"/>
                    <w:ind w:firstLine="0"/>
                    <w:rPr>
                      <w:lang w:val="vi-VN"/>
                    </w:rPr>
                  </w:pPr>
                  <w:r>
                    <w:rPr>
                      <w:lang w:val="vi-VN"/>
                    </w:rPr>
                    <w:t>4</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FF3C7"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80484" w14:textId="77777777" w:rsidR="003825FB" w:rsidRDefault="00000000">
                  <w:pPr>
                    <w:spacing w:after="0"/>
                    <w:ind w:firstLine="0"/>
                    <w:rPr>
                      <w:lang w:val="vi-VN"/>
                    </w:rPr>
                  </w:pPr>
                  <w:r>
                    <w:rPr>
                      <w:lang w:val="vi-VN"/>
                    </w:rPr>
                    <w:t>Hiển thị khung chọn các tiêu chí để lọc.</w:t>
                  </w:r>
                </w:p>
              </w:tc>
            </w:tr>
            <w:tr w:rsidR="003825FB" w14:paraId="51915D1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36312" w14:textId="77777777" w:rsidR="003825FB" w:rsidRDefault="00000000">
                  <w:pPr>
                    <w:spacing w:after="0"/>
                    <w:ind w:firstLine="0"/>
                    <w:rPr>
                      <w:lang w:val="vi-VN"/>
                    </w:rPr>
                  </w:pPr>
                  <w:r>
                    <w:rPr>
                      <w:lang w:val="vi-VN"/>
                    </w:rPr>
                    <w:t>5</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9CA432" w14:textId="77777777" w:rsidR="003825FB" w:rsidRDefault="00000000">
                  <w:pPr>
                    <w:spacing w:after="0"/>
                    <w:ind w:firstLine="0"/>
                  </w:pPr>
                  <w:r>
                    <w:rPr>
                      <w:lang w:val="vi-VN"/>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3F958" w14:textId="77777777" w:rsidR="003825FB" w:rsidRDefault="00000000">
                  <w:pPr>
                    <w:spacing w:after="0"/>
                    <w:ind w:firstLine="0"/>
                    <w:rPr>
                      <w:lang w:val="vi-VN"/>
                    </w:rPr>
                  </w:pPr>
                  <w:r>
                    <w:rPr>
                      <w:lang w:val="vi-VN"/>
                    </w:rPr>
                    <w:t>Chọn các tiêu chí lọc và nhấn “Áp dụng”</w:t>
                  </w:r>
                </w:p>
              </w:tc>
            </w:tr>
            <w:tr w:rsidR="003825FB" w14:paraId="44C78AA5"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D1711" w14:textId="77777777" w:rsidR="003825FB" w:rsidRDefault="00000000">
                  <w:pPr>
                    <w:spacing w:after="0"/>
                    <w:ind w:firstLine="0"/>
                    <w:rPr>
                      <w:lang w:val="vi-VN"/>
                    </w:rPr>
                  </w:pPr>
                  <w:r>
                    <w:rPr>
                      <w:lang w:val="vi-VN"/>
                    </w:rPr>
                    <w:lastRenderedPageBreak/>
                    <w:t>6</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ACD9B"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E7267" w14:textId="77777777" w:rsidR="003825FB" w:rsidRDefault="00000000">
                  <w:pPr>
                    <w:spacing w:after="0"/>
                    <w:ind w:firstLine="0"/>
                    <w:rPr>
                      <w:lang w:val="vi-VN"/>
                    </w:rPr>
                  </w:pPr>
                  <w:r>
                    <w:rPr>
                      <w:lang w:val="vi-VN"/>
                    </w:rPr>
                    <w:t>Cập nhật và hiển thị lại danh sách đơn phù hợp theo tiêu chí lọc đã chọn.</w:t>
                  </w:r>
                </w:p>
              </w:tc>
            </w:tr>
            <w:tr w:rsidR="003825FB" w14:paraId="51353B96"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EC2BE" w14:textId="77777777" w:rsidR="003825FB" w:rsidRDefault="00000000">
                  <w:pPr>
                    <w:spacing w:after="0"/>
                    <w:ind w:firstLine="0"/>
                    <w:rPr>
                      <w:lang w:val="vi-VN"/>
                    </w:rPr>
                  </w:pPr>
                  <w:r>
                    <w:rPr>
                      <w:lang w:val="vi-VN"/>
                    </w:rPr>
                    <w:t>7</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1D4F4" w14:textId="77777777" w:rsidR="003825FB" w:rsidRDefault="00000000">
                  <w:pPr>
                    <w:spacing w:after="0"/>
                    <w:ind w:firstLine="0"/>
                  </w:pPr>
                  <w:r>
                    <w:rPr>
                      <w:lang w:val="vi-VN"/>
                    </w:rPr>
                    <w:t>Quản trị viên</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37DFE" w14:textId="77777777" w:rsidR="003825FB" w:rsidRDefault="00000000">
                  <w:pPr>
                    <w:spacing w:after="0"/>
                    <w:ind w:firstLine="0"/>
                    <w:rPr>
                      <w:lang w:val="vi-VN"/>
                    </w:rPr>
                  </w:pPr>
                  <w:r>
                    <w:rPr>
                      <w:lang w:val="vi-VN"/>
                    </w:rPr>
                    <w:t>Chọn một đơn muốn xem và nhấn “Xem”</w:t>
                  </w:r>
                </w:p>
              </w:tc>
            </w:tr>
            <w:tr w:rsidR="003825FB" w14:paraId="6A25C182" w14:textId="77777777">
              <w:tc>
                <w:tcPr>
                  <w:tcW w:w="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BB9D2" w14:textId="77777777" w:rsidR="003825FB" w:rsidRDefault="00000000">
                  <w:pPr>
                    <w:spacing w:after="0"/>
                    <w:ind w:firstLine="0"/>
                    <w:rPr>
                      <w:lang w:val="vi-VN"/>
                    </w:rPr>
                  </w:pPr>
                  <w:r>
                    <w:rPr>
                      <w:lang w:val="vi-VN"/>
                    </w:rPr>
                    <w:t>8</w:t>
                  </w:r>
                </w:p>
              </w:tc>
              <w:tc>
                <w:tcPr>
                  <w:tcW w:w="13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455FA" w14:textId="77777777" w:rsidR="003825FB" w:rsidRDefault="00000000">
                  <w:pPr>
                    <w:spacing w:after="0"/>
                    <w:ind w:firstLine="0"/>
                  </w:pPr>
                  <w:r>
                    <w:t>Hệ thống</w:t>
                  </w:r>
                </w:p>
              </w:tc>
              <w:tc>
                <w:tcPr>
                  <w:tcW w:w="564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32380" w14:textId="77777777" w:rsidR="003825FB" w:rsidRDefault="00000000">
                  <w:pPr>
                    <w:spacing w:after="0"/>
                    <w:ind w:firstLine="0"/>
                    <w:rPr>
                      <w:lang w:val="vi-VN"/>
                    </w:rPr>
                  </w:pPr>
                  <w:r>
                    <w:rPr>
                      <w:lang w:val="vi-VN"/>
                    </w:rPr>
                    <w:t xml:space="preserve">Hiển thị thông tin chi tiết của đơn đã chọn </w:t>
                  </w:r>
                </w:p>
              </w:tc>
            </w:tr>
          </w:tbl>
          <w:p w14:paraId="457D9A87" w14:textId="77777777" w:rsidR="003825FB" w:rsidRDefault="003825FB">
            <w:pPr>
              <w:spacing w:after="0"/>
            </w:pPr>
          </w:p>
        </w:tc>
      </w:tr>
      <w:tr w:rsidR="003825FB" w14:paraId="47F53926"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0062F" w14:textId="77777777" w:rsidR="003825FB" w:rsidRDefault="00000000">
            <w:pPr>
              <w:spacing w:after="0"/>
              <w:ind w:firstLine="0"/>
              <w:rPr>
                <w:b/>
                <w:bCs/>
              </w:rPr>
            </w:pPr>
            <w:r>
              <w:rPr>
                <w:b/>
                <w:bCs/>
              </w:rPr>
              <w:lastRenderedPageBreak/>
              <w:t>Luồng sự kiện rẽ nhánh</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9EB7F" w14:textId="77777777" w:rsidR="003825FB" w:rsidRDefault="003825FB">
            <w:pPr>
              <w:spacing w:after="0"/>
              <w:ind w:firstLine="0"/>
            </w:pPr>
          </w:p>
          <w:tbl>
            <w:tblPr>
              <w:tblW w:w="7336" w:type="dxa"/>
              <w:tblCellMar>
                <w:top w:w="15" w:type="dxa"/>
                <w:left w:w="15" w:type="dxa"/>
                <w:bottom w:w="15" w:type="dxa"/>
                <w:right w:w="15" w:type="dxa"/>
              </w:tblCellMar>
              <w:tblLook w:val="04A0" w:firstRow="1" w:lastRow="0" w:firstColumn="1" w:lastColumn="0" w:noHBand="0" w:noVBand="1"/>
            </w:tblPr>
            <w:tblGrid>
              <w:gridCol w:w="550"/>
              <w:gridCol w:w="1223"/>
              <w:gridCol w:w="5563"/>
            </w:tblGrid>
            <w:tr w:rsidR="003825FB" w14:paraId="609F61A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C70B5" w14:textId="77777777" w:rsidR="003825FB" w:rsidRDefault="00000000">
                  <w:pPr>
                    <w:spacing w:after="0"/>
                    <w:ind w:firstLine="0"/>
                    <w:jc w:val="center"/>
                  </w:pPr>
                  <w:r>
                    <w:rPr>
                      <w:b/>
                      <w:bCs/>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C961C" w14:textId="77777777" w:rsidR="003825FB" w:rsidRDefault="00000000">
                  <w:pPr>
                    <w:spacing w:after="0"/>
                    <w:ind w:firstLine="0"/>
                    <w:jc w:val="center"/>
                  </w:pPr>
                  <w:r>
                    <w:rPr>
                      <w:b/>
                      <w:bCs/>
                    </w:rPr>
                    <w:t>Thực hiện bởi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79F84" w14:textId="77777777" w:rsidR="003825FB" w:rsidRDefault="00000000">
                  <w:pPr>
                    <w:spacing w:after="0"/>
                    <w:ind w:firstLine="0"/>
                    <w:jc w:val="center"/>
                  </w:pPr>
                  <w:r>
                    <w:rPr>
                      <w:b/>
                      <w:bCs/>
                    </w:rPr>
                    <w:t>Hành động</w:t>
                  </w:r>
                </w:p>
              </w:tc>
            </w:tr>
            <w:tr w:rsidR="003825FB" w14:paraId="147FF01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1D6D9" w14:textId="77777777" w:rsidR="003825FB" w:rsidRDefault="00000000">
                  <w:pPr>
                    <w:spacing w:after="0"/>
                    <w:ind w:firstLine="0"/>
                    <w:rPr>
                      <w:lang w:val="vi-VN"/>
                    </w:rPr>
                  </w:pPr>
                  <w:r>
                    <w:rPr>
                      <w:lang w:val="vi-VN"/>
                    </w:rPr>
                    <w:t>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C2FDA"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4A30C" w14:textId="77777777" w:rsidR="003825FB" w:rsidRDefault="00000000">
                  <w:pPr>
                    <w:spacing w:after="0"/>
                    <w:ind w:firstLine="0"/>
                    <w:rPr>
                      <w:lang w:val="vi-VN"/>
                    </w:rPr>
                  </w:pPr>
                  <w:r>
                    <w:rPr>
                      <w:lang w:val="vi-VN"/>
                    </w:rPr>
                    <w:t>Nếu nhấn “Reset”, hệ thống sẽ xóa các tiêu chí lọc đã chọn trước đó.</w:t>
                  </w:r>
                </w:p>
              </w:tc>
            </w:tr>
            <w:tr w:rsidR="003825FB" w14:paraId="5CEB6B5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A1E9D" w14:textId="77777777" w:rsidR="003825FB" w:rsidRDefault="00000000">
                  <w:pPr>
                    <w:spacing w:after="0"/>
                    <w:ind w:firstLine="0"/>
                  </w:pPr>
                  <w: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51D5D" w14:textId="77777777" w:rsidR="003825FB" w:rsidRDefault="00000000">
                  <w:pPr>
                    <w:spacing w:after="0"/>
                    <w:ind w:firstLine="0"/>
                  </w:pPr>
                  <w:r>
                    <w:t>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458B2" w14:textId="77777777" w:rsidR="003825FB" w:rsidRDefault="00000000">
                  <w:pPr>
                    <w:spacing w:after="0"/>
                    <w:ind w:firstLine="0"/>
                  </w:pPr>
                  <w:r>
                    <w:t>Tại bất kỳ bước nào nếu không kết nối được với cơ sở dữ liệu, hệ thống hiển thị thông báo lỗi và use case kết thúc.</w:t>
                  </w:r>
                </w:p>
              </w:tc>
            </w:tr>
          </w:tbl>
          <w:p w14:paraId="4E810DA4" w14:textId="77777777" w:rsidR="003825FB" w:rsidRDefault="003825FB">
            <w:pPr>
              <w:spacing w:after="0"/>
              <w:ind w:firstLine="0"/>
            </w:pPr>
          </w:p>
        </w:tc>
      </w:tr>
      <w:tr w:rsidR="003825FB" w14:paraId="2AB1E662"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E4837" w14:textId="77777777" w:rsidR="003825FB" w:rsidRDefault="00000000">
            <w:pPr>
              <w:spacing w:after="0"/>
              <w:ind w:firstLine="0"/>
              <w:rPr>
                <w:b/>
                <w:bCs/>
              </w:rPr>
            </w:pPr>
            <w:r>
              <w:rPr>
                <w:b/>
                <w:bCs/>
              </w:rPr>
              <w:t>Hậu điều kiện</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451E8D" w14:textId="77777777" w:rsidR="003825FB" w:rsidRDefault="00000000">
            <w:pPr>
              <w:spacing w:after="0"/>
              <w:ind w:firstLine="0"/>
              <w:rPr>
                <w:lang w:val="vi-VN"/>
              </w:rPr>
            </w:pPr>
            <w:r>
              <w:rPr>
                <w:rFonts w:eastAsia="Times New Roman"/>
                <w:sz w:val="26"/>
                <w:szCs w:val="26"/>
                <w:lang w:val="vi-VN"/>
              </w:rPr>
              <w:t xml:space="preserve">Quản trị viên có thể theo dõi đơn đặt phòng của tất cả các khách sạn </w:t>
            </w:r>
          </w:p>
        </w:tc>
      </w:tr>
      <w:tr w:rsidR="003825FB" w14:paraId="4DD55F4F" w14:textId="77777777">
        <w:trPr>
          <w:trHeight w:val="9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00B4E" w14:textId="77777777" w:rsidR="003825FB" w:rsidRDefault="00000000">
            <w:pPr>
              <w:spacing w:after="0"/>
              <w:ind w:firstLine="0"/>
              <w:rPr>
                <w:b/>
                <w:bCs/>
              </w:rPr>
            </w:pPr>
            <w:r>
              <w:rPr>
                <w:b/>
                <w:bCs/>
              </w:rPr>
              <w:t>Các yêu cầu đặc biệt</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E70AB" w14:textId="77777777" w:rsidR="003825FB" w:rsidRDefault="00000000">
            <w:pPr>
              <w:spacing w:after="0"/>
              <w:ind w:firstLine="0"/>
            </w:pPr>
            <w:r>
              <w:t>Không có</w:t>
            </w:r>
          </w:p>
        </w:tc>
      </w:tr>
      <w:tr w:rsidR="003825FB" w14:paraId="1C66B7AB" w14:textId="77777777">
        <w:trPr>
          <w:trHeight w:val="720"/>
        </w:trPr>
        <w:tc>
          <w:tcPr>
            <w:tcW w:w="80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B6380A" w14:textId="77777777" w:rsidR="003825FB" w:rsidRDefault="00000000">
            <w:pPr>
              <w:spacing w:after="0"/>
              <w:ind w:firstLine="0"/>
              <w:rPr>
                <w:b/>
                <w:bCs/>
              </w:rPr>
            </w:pPr>
            <w:r>
              <w:rPr>
                <w:b/>
                <w:bCs/>
              </w:rPr>
              <w:t>Điểm mở rộng</w:t>
            </w:r>
          </w:p>
        </w:tc>
        <w:tc>
          <w:tcPr>
            <w:tcW w:w="4194" w:type="pct"/>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907F0C" w14:textId="77777777" w:rsidR="003825FB" w:rsidRDefault="00000000">
            <w:pPr>
              <w:spacing w:after="0"/>
              <w:ind w:firstLine="0"/>
            </w:pPr>
            <w:r>
              <w:t>Không có</w:t>
            </w:r>
          </w:p>
        </w:tc>
      </w:tr>
    </w:tbl>
    <w:p w14:paraId="2BA0D977" w14:textId="77777777" w:rsidR="003825FB" w:rsidRDefault="003825FB">
      <w:pPr>
        <w:ind w:firstLine="0"/>
        <w:rPr>
          <w:lang w:val="vi-VN"/>
        </w:rPr>
      </w:pPr>
    </w:p>
    <w:p w14:paraId="54C36280" w14:textId="77777777" w:rsidR="003825FB" w:rsidRDefault="00000000">
      <w:pPr>
        <w:pStyle w:val="u2"/>
      </w:pPr>
      <w:bookmarkStart w:id="80" w:name="_Toc29503"/>
      <w:bookmarkStart w:id="81" w:name="_Toc13394"/>
      <w:bookmarkStart w:id="82" w:name="_Toc230636907"/>
      <w:r>
        <w:t>2.4. Phân tích các Use Case</w:t>
      </w:r>
      <w:bookmarkEnd w:id="80"/>
      <w:bookmarkEnd w:id="81"/>
      <w:bookmarkEnd w:id="82"/>
    </w:p>
    <w:p w14:paraId="66A6B226" w14:textId="77777777" w:rsidR="003825FB" w:rsidRDefault="00000000">
      <w:pPr>
        <w:pStyle w:val="u3"/>
      </w:pPr>
      <w:bookmarkStart w:id="83" w:name="_Toc1862"/>
      <w:bookmarkStart w:id="84" w:name="_Toc230636908"/>
      <w:bookmarkStart w:id="85" w:name="_Toc29321"/>
      <w:r>
        <w:t>2.4.1. Use Case Tìm kiếm khách sạn</w:t>
      </w:r>
      <w:bookmarkEnd w:id="83"/>
      <w:bookmarkEnd w:id="84"/>
      <w:bookmarkEnd w:id="85"/>
    </w:p>
    <w:p w14:paraId="240D39FE" w14:textId="77777777" w:rsidR="003825FB" w:rsidRDefault="00000000">
      <w:pPr>
        <w:ind w:firstLine="0"/>
        <w:rPr>
          <w:lang w:val="vi-VN"/>
        </w:rPr>
      </w:pPr>
      <w:r>
        <w:rPr>
          <w:lang w:val="vi-VN"/>
        </w:rPr>
        <w:t>- Biểu đồ trình tự:</w:t>
      </w:r>
    </w:p>
    <w:p w14:paraId="2A76851D" w14:textId="77777777" w:rsidR="003825FB" w:rsidRDefault="00000000">
      <w:pPr>
        <w:ind w:firstLine="0"/>
        <w:jc w:val="center"/>
      </w:pPr>
      <w:r>
        <w:rPr>
          <w:noProof/>
        </w:rPr>
        <w:lastRenderedPageBreak/>
        <w:drawing>
          <wp:inline distT="0" distB="0" distL="114300" distR="114300" wp14:anchorId="6F757E0C" wp14:editId="097191AB">
            <wp:extent cx="5579745" cy="4204335"/>
            <wp:effectExtent l="0" t="0" r="13335" b="190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1"/>
                    <a:stretch>
                      <a:fillRect/>
                    </a:stretch>
                  </pic:blipFill>
                  <pic:spPr>
                    <a:xfrm>
                      <a:off x="0" y="0"/>
                      <a:ext cx="5579745" cy="4204335"/>
                    </a:xfrm>
                    <a:prstGeom prst="rect">
                      <a:avLst/>
                    </a:prstGeom>
                    <a:noFill/>
                    <a:ln>
                      <a:noFill/>
                    </a:ln>
                  </pic:spPr>
                </pic:pic>
              </a:graphicData>
            </a:graphic>
          </wp:inline>
        </w:drawing>
      </w:r>
    </w:p>
    <w:p w14:paraId="1FDD7A16" w14:textId="77777777" w:rsidR="003825FB" w:rsidRDefault="00000000">
      <w:pPr>
        <w:ind w:firstLine="0"/>
        <w:jc w:val="center"/>
      </w:pPr>
      <w:r>
        <w:rPr>
          <w:noProof/>
        </w:rPr>
        <w:drawing>
          <wp:inline distT="0" distB="0" distL="114300" distR="114300" wp14:anchorId="64EDF19C" wp14:editId="175AD91F">
            <wp:extent cx="5596255" cy="143637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rcRect l="-3444" r="-125"/>
                    <a:stretch>
                      <a:fillRect/>
                    </a:stretch>
                  </pic:blipFill>
                  <pic:spPr>
                    <a:xfrm>
                      <a:off x="0" y="0"/>
                      <a:ext cx="5596255" cy="1436370"/>
                    </a:xfrm>
                    <a:prstGeom prst="rect">
                      <a:avLst/>
                    </a:prstGeom>
                    <a:noFill/>
                    <a:ln>
                      <a:noFill/>
                    </a:ln>
                  </pic:spPr>
                </pic:pic>
              </a:graphicData>
            </a:graphic>
          </wp:inline>
        </w:drawing>
      </w:r>
    </w:p>
    <w:p w14:paraId="0EA15B96" w14:textId="77777777" w:rsidR="003825FB" w:rsidRDefault="00000000">
      <w:pPr>
        <w:pStyle w:val="Hinh"/>
      </w:pPr>
      <w:r>
        <w:t>Hình 2.2. Biểu đồ trình tự UC Tìm kiếm khách sạn</w:t>
      </w:r>
    </w:p>
    <w:p w14:paraId="5F4348CE" w14:textId="77777777" w:rsidR="003825FB" w:rsidRDefault="00000000">
      <w:pPr>
        <w:ind w:firstLine="0"/>
        <w:rPr>
          <w:lang w:val="vi-VN"/>
        </w:rPr>
      </w:pPr>
      <w:r>
        <w:rPr>
          <w:lang w:val="vi-VN"/>
        </w:rPr>
        <w:t>- Biểu đồ lớp:</w:t>
      </w:r>
    </w:p>
    <w:p w14:paraId="334CF355" w14:textId="77777777" w:rsidR="003825FB" w:rsidRDefault="00000000">
      <w:pPr>
        <w:ind w:firstLine="0"/>
      </w:pPr>
      <w:r>
        <w:rPr>
          <w:noProof/>
        </w:rPr>
        <w:lastRenderedPageBreak/>
        <w:drawing>
          <wp:inline distT="0" distB="0" distL="114300" distR="114300" wp14:anchorId="13483FE0" wp14:editId="55C71E09">
            <wp:extent cx="5577205" cy="3496945"/>
            <wp:effectExtent l="0" t="0" r="635" b="825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13"/>
                    <a:stretch>
                      <a:fillRect/>
                    </a:stretch>
                  </pic:blipFill>
                  <pic:spPr>
                    <a:xfrm>
                      <a:off x="0" y="0"/>
                      <a:ext cx="5577205" cy="3496945"/>
                    </a:xfrm>
                    <a:prstGeom prst="rect">
                      <a:avLst/>
                    </a:prstGeom>
                    <a:noFill/>
                    <a:ln>
                      <a:noFill/>
                    </a:ln>
                  </pic:spPr>
                </pic:pic>
              </a:graphicData>
            </a:graphic>
          </wp:inline>
        </w:drawing>
      </w:r>
    </w:p>
    <w:p w14:paraId="2A1FDE52" w14:textId="77777777" w:rsidR="003825FB" w:rsidRDefault="00000000">
      <w:pPr>
        <w:pStyle w:val="Hinh"/>
      </w:pPr>
      <w:r>
        <w:t>Hình 2.3. Biểu đồ lớp UC Tìm kiếm khách sạn</w:t>
      </w:r>
    </w:p>
    <w:p w14:paraId="23A0AC7C" w14:textId="77777777" w:rsidR="003825FB" w:rsidRDefault="00000000">
      <w:pPr>
        <w:pStyle w:val="u3"/>
      </w:pPr>
      <w:bookmarkStart w:id="86" w:name="_Toc230636909"/>
      <w:bookmarkStart w:id="87" w:name="_Toc10581"/>
      <w:bookmarkStart w:id="88" w:name="_Toc23840"/>
      <w:r>
        <w:t>2.4.2. Use Case Xem chi tiết khách sạn</w:t>
      </w:r>
      <w:bookmarkEnd w:id="86"/>
      <w:bookmarkEnd w:id="87"/>
      <w:bookmarkEnd w:id="88"/>
    </w:p>
    <w:p w14:paraId="6605C977" w14:textId="77777777" w:rsidR="003825FB" w:rsidRDefault="00000000">
      <w:pPr>
        <w:ind w:firstLine="0"/>
        <w:rPr>
          <w:lang w:val="vi-VN"/>
        </w:rPr>
      </w:pPr>
      <w:r>
        <w:rPr>
          <w:lang w:val="vi-VN"/>
        </w:rPr>
        <w:t>- Biểu đồ trình tự:</w:t>
      </w:r>
    </w:p>
    <w:p w14:paraId="070ED1D2" w14:textId="77777777" w:rsidR="003825FB" w:rsidRDefault="00000000">
      <w:pPr>
        <w:ind w:firstLine="0"/>
      </w:pPr>
      <w:r>
        <w:rPr>
          <w:noProof/>
        </w:rPr>
        <w:drawing>
          <wp:inline distT="0" distB="0" distL="114300" distR="114300" wp14:anchorId="52D818CF" wp14:editId="473C995C">
            <wp:extent cx="5577205" cy="3496945"/>
            <wp:effectExtent l="0" t="0" r="635" b="825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4"/>
                    <a:stretch>
                      <a:fillRect/>
                    </a:stretch>
                  </pic:blipFill>
                  <pic:spPr>
                    <a:xfrm>
                      <a:off x="0" y="0"/>
                      <a:ext cx="5577205" cy="3496945"/>
                    </a:xfrm>
                    <a:prstGeom prst="rect">
                      <a:avLst/>
                    </a:prstGeom>
                    <a:noFill/>
                    <a:ln>
                      <a:noFill/>
                    </a:ln>
                  </pic:spPr>
                </pic:pic>
              </a:graphicData>
            </a:graphic>
          </wp:inline>
        </w:drawing>
      </w:r>
    </w:p>
    <w:p w14:paraId="5E9414DE" w14:textId="77777777" w:rsidR="003825FB" w:rsidRDefault="00000000">
      <w:pPr>
        <w:ind w:firstLine="0"/>
      </w:pPr>
      <w:r>
        <w:rPr>
          <w:noProof/>
        </w:rPr>
        <w:lastRenderedPageBreak/>
        <w:drawing>
          <wp:inline distT="0" distB="0" distL="114300" distR="114300" wp14:anchorId="7AD4484B" wp14:editId="3CE65856">
            <wp:extent cx="5582285" cy="1932305"/>
            <wp:effectExtent l="0" t="0" r="10795" b="317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5582285" cy="1932305"/>
                    </a:xfrm>
                    <a:prstGeom prst="rect">
                      <a:avLst/>
                    </a:prstGeom>
                    <a:noFill/>
                    <a:ln>
                      <a:noFill/>
                    </a:ln>
                  </pic:spPr>
                </pic:pic>
              </a:graphicData>
            </a:graphic>
          </wp:inline>
        </w:drawing>
      </w:r>
    </w:p>
    <w:p w14:paraId="71F16F99" w14:textId="77777777" w:rsidR="003825FB" w:rsidRDefault="00000000">
      <w:pPr>
        <w:pStyle w:val="Hinh"/>
      </w:pPr>
      <w:r>
        <w:t>Hình 2.4. Biểu đồ trình tự UC Xem chi tiết khách sạn</w:t>
      </w:r>
    </w:p>
    <w:p w14:paraId="56533073" w14:textId="77777777" w:rsidR="003825FB" w:rsidRDefault="00000000">
      <w:pPr>
        <w:ind w:firstLine="0"/>
        <w:rPr>
          <w:lang w:val="vi-VN"/>
        </w:rPr>
      </w:pPr>
      <w:r>
        <w:rPr>
          <w:lang w:val="vi-VN"/>
        </w:rPr>
        <w:t>- Biểu đồ lớp:</w:t>
      </w:r>
    </w:p>
    <w:p w14:paraId="50768CF5" w14:textId="77777777" w:rsidR="003825FB" w:rsidRDefault="00000000">
      <w:pPr>
        <w:ind w:firstLine="0"/>
      </w:pPr>
      <w:r>
        <w:rPr>
          <w:noProof/>
        </w:rPr>
        <w:drawing>
          <wp:inline distT="0" distB="0" distL="114300" distR="114300" wp14:anchorId="6BD7B514" wp14:editId="4D4AB84D">
            <wp:extent cx="5582920" cy="3151505"/>
            <wp:effectExtent l="0" t="0" r="10160" b="317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6"/>
                    <a:stretch>
                      <a:fillRect/>
                    </a:stretch>
                  </pic:blipFill>
                  <pic:spPr>
                    <a:xfrm>
                      <a:off x="0" y="0"/>
                      <a:ext cx="5582920" cy="3151505"/>
                    </a:xfrm>
                    <a:prstGeom prst="rect">
                      <a:avLst/>
                    </a:prstGeom>
                    <a:noFill/>
                    <a:ln>
                      <a:noFill/>
                    </a:ln>
                  </pic:spPr>
                </pic:pic>
              </a:graphicData>
            </a:graphic>
          </wp:inline>
        </w:drawing>
      </w:r>
    </w:p>
    <w:p w14:paraId="6F0A8365" w14:textId="77777777" w:rsidR="003825FB" w:rsidRDefault="00000000">
      <w:pPr>
        <w:pStyle w:val="Hinh"/>
      </w:pPr>
      <w:r>
        <w:t>Hình 2.5. Biểu đồ lớp UC Xem chi tiết khách sạn</w:t>
      </w:r>
    </w:p>
    <w:p w14:paraId="015FA538" w14:textId="77777777" w:rsidR="003825FB" w:rsidRDefault="00000000">
      <w:pPr>
        <w:pStyle w:val="u3"/>
      </w:pPr>
      <w:bookmarkStart w:id="89" w:name="_Toc22303"/>
      <w:bookmarkStart w:id="90" w:name="_Toc230636910"/>
      <w:bookmarkStart w:id="91" w:name="_Toc13860"/>
      <w:r>
        <w:t>2.4.3. Use Case Đặt phòng</w:t>
      </w:r>
      <w:bookmarkEnd w:id="89"/>
      <w:bookmarkEnd w:id="90"/>
      <w:bookmarkEnd w:id="91"/>
    </w:p>
    <w:p w14:paraId="4D51FBA2" w14:textId="77777777" w:rsidR="003825FB" w:rsidRDefault="00000000">
      <w:pPr>
        <w:ind w:firstLine="0"/>
        <w:rPr>
          <w:lang w:val="vi-VN"/>
        </w:rPr>
      </w:pPr>
      <w:r>
        <w:rPr>
          <w:lang w:val="vi-VN"/>
        </w:rPr>
        <w:t>- Biểu đồ trình tự:</w:t>
      </w:r>
    </w:p>
    <w:p w14:paraId="5D2F48B9" w14:textId="77777777" w:rsidR="003825FB" w:rsidRDefault="00000000">
      <w:pPr>
        <w:ind w:firstLine="0"/>
      </w:pPr>
      <w:r>
        <w:rPr>
          <w:noProof/>
        </w:rPr>
        <w:lastRenderedPageBreak/>
        <w:drawing>
          <wp:inline distT="0" distB="0" distL="114300" distR="114300" wp14:anchorId="468D3B83" wp14:editId="3330ECC1">
            <wp:extent cx="5578475" cy="3567430"/>
            <wp:effectExtent l="0" t="0" r="14605" b="1397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5578475" cy="3567430"/>
                    </a:xfrm>
                    <a:prstGeom prst="rect">
                      <a:avLst/>
                    </a:prstGeom>
                    <a:noFill/>
                    <a:ln>
                      <a:noFill/>
                    </a:ln>
                  </pic:spPr>
                </pic:pic>
              </a:graphicData>
            </a:graphic>
          </wp:inline>
        </w:drawing>
      </w:r>
    </w:p>
    <w:p w14:paraId="7A05C276" w14:textId="77777777" w:rsidR="003825FB" w:rsidRDefault="00000000">
      <w:pPr>
        <w:ind w:firstLine="0"/>
      </w:pPr>
      <w:r>
        <w:rPr>
          <w:noProof/>
        </w:rPr>
        <w:drawing>
          <wp:inline distT="0" distB="0" distL="114300" distR="114300" wp14:anchorId="76F76B9F" wp14:editId="0CE8A5DB">
            <wp:extent cx="5577840" cy="353949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8"/>
                    <a:srcRect t="1380"/>
                    <a:stretch>
                      <a:fillRect/>
                    </a:stretch>
                  </pic:blipFill>
                  <pic:spPr>
                    <a:xfrm>
                      <a:off x="0" y="0"/>
                      <a:ext cx="5577840" cy="3539490"/>
                    </a:xfrm>
                    <a:prstGeom prst="rect">
                      <a:avLst/>
                    </a:prstGeom>
                    <a:noFill/>
                    <a:ln>
                      <a:noFill/>
                    </a:ln>
                  </pic:spPr>
                </pic:pic>
              </a:graphicData>
            </a:graphic>
          </wp:inline>
        </w:drawing>
      </w:r>
    </w:p>
    <w:p w14:paraId="4A02203A" w14:textId="77777777" w:rsidR="003825FB" w:rsidRDefault="00000000">
      <w:pPr>
        <w:ind w:firstLine="0"/>
      </w:pPr>
      <w:r>
        <w:rPr>
          <w:noProof/>
        </w:rPr>
        <w:drawing>
          <wp:inline distT="0" distB="0" distL="114300" distR="114300" wp14:anchorId="542F7609" wp14:editId="3BD008F1">
            <wp:extent cx="5528310" cy="861695"/>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9"/>
                    <a:srcRect l="809"/>
                    <a:stretch>
                      <a:fillRect/>
                    </a:stretch>
                  </pic:blipFill>
                  <pic:spPr>
                    <a:xfrm>
                      <a:off x="0" y="0"/>
                      <a:ext cx="5528310" cy="861695"/>
                    </a:xfrm>
                    <a:prstGeom prst="rect">
                      <a:avLst/>
                    </a:prstGeom>
                    <a:noFill/>
                    <a:ln>
                      <a:noFill/>
                    </a:ln>
                  </pic:spPr>
                </pic:pic>
              </a:graphicData>
            </a:graphic>
          </wp:inline>
        </w:drawing>
      </w:r>
    </w:p>
    <w:p w14:paraId="4E9B388C" w14:textId="77777777" w:rsidR="003825FB" w:rsidRDefault="00000000">
      <w:pPr>
        <w:pStyle w:val="Hinh"/>
      </w:pPr>
      <w:r>
        <w:t>Hình 2.6. Biểu đồ trình tự UC Đặt phòng</w:t>
      </w:r>
    </w:p>
    <w:p w14:paraId="33D526C8" w14:textId="77777777" w:rsidR="003825FB" w:rsidRDefault="00000000">
      <w:pPr>
        <w:ind w:firstLine="0"/>
        <w:rPr>
          <w:lang w:val="vi-VN"/>
        </w:rPr>
      </w:pPr>
      <w:r>
        <w:rPr>
          <w:lang w:val="vi-VN"/>
        </w:rPr>
        <w:lastRenderedPageBreak/>
        <w:t>- Biểu đồ lớp:</w:t>
      </w:r>
    </w:p>
    <w:p w14:paraId="133D8AEB" w14:textId="77777777" w:rsidR="003825FB" w:rsidRDefault="00000000">
      <w:pPr>
        <w:ind w:firstLine="0"/>
      </w:pPr>
      <w:r>
        <w:rPr>
          <w:noProof/>
        </w:rPr>
        <w:drawing>
          <wp:inline distT="0" distB="0" distL="114300" distR="114300" wp14:anchorId="36F3DEF1" wp14:editId="44BC91C7">
            <wp:extent cx="5577840" cy="3020060"/>
            <wp:effectExtent l="0" t="0" r="0" b="1270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20"/>
                    <a:stretch>
                      <a:fillRect/>
                    </a:stretch>
                  </pic:blipFill>
                  <pic:spPr>
                    <a:xfrm>
                      <a:off x="0" y="0"/>
                      <a:ext cx="5577840" cy="3020060"/>
                    </a:xfrm>
                    <a:prstGeom prst="rect">
                      <a:avLst/>
                    </a:prstGeom>
                    <a:noFill/>
                    <a:ln>
                      <a:noFill/>
                    </a:ln>
                  </pic:spPr>
                </pic:pic>
              </a:graphicData>
            </a:graphic>
          </wp:inline>
        </w:drawing>
      </w:r>
    </w:p>
    <w:p w14:paraId="3B071F0E" w14:textId="77777777" w:rsidR="003825FB" w:rsidRDefault="00000000">
      <w:pPr>
        <w:pStyle w:val="Hinh"/>
      </w:pPr>
      <w:r>
        <w:t>Hình 2.7. Biểu đồ lớp UC Đặt phòng</w:t>
      </w:r>
    </w:p>
    <w:p w14:paraId="1B3F3315" w14:textId="77777777" w:rsidR="003825FB" w:rsidRDefault="00000000">
      <w:pPr>
        <w:pStyle w:val="u3"/>
      </w:pPr>
      <w:bookmarkStart w:id="92" w:name="_Toc32618"/>
      <w:bookmarkStart w:id="93" w:name="_Toc230636911"/>
      <w:bookmarkStart w:id="94" w:name="_Toc20113"/>
      <w:r>
        <w:t>2.4.4. Use Case Quản lý loại phòng</w:t>
      </w:r>
      <w:bookmarkEnd w:id="92"/>
      <w:bookmarkEnd w:id="93"/>
      <w:bookmarkEnd w:id="94"/>
    </w:p>
    <w:p w14:paraId="62975BAF" w14:textId="77777777" w:rsidR="003825FB" w:rsidRDefault="00000000">
      <w:pPr>
        <w:ind w:firstLine="0"/>
        <w:rPr>
          <w:lang w:val="vi-VN"/>
        </w:rPr>
      </w:pPr>
      <w:r>
        <w:rPr>
          <w:lang w:val="vi-VN"/>
        </w:rPr>
        <w:t>- Biểu đồ trình tự:</w:t>
      </w:r>
    </w:p>
    <w:p w14:paraId="63A5251C" w14:textId="77777777" w:rsidR="003825FB" w:rsidRDefault="00000000">
      <w:pPr>
        <w:ind w:firstLine="0"/>
        <w:jc w:val="center"/>
      </w:pPr>
      <w:r>
        <w:rPr>
          <w:noProof/>
        </w:rPr>
        <w:drawing>
          <wp:inline distT="0" distB="0" distL="114300" distR="114300" wp14:anchorId="11314B0C" wp14:editId="2B18D757">
            <wp:extent cx="4817745" cy="4098925"/>
            <wp:effectExtent l="0" t="0" r="13335" b="63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1"/>
                    <a:stretch>
                      <a:fillRect/>
                    </a:stretch>
                  </pic:blipFill>
                  <pic:spPr>
                    <a:xfrm>
                      <a:off x="0" y="0"/>
                      <a:ext cx="4817745" cy="4098925"/>
                    </a:xfrm>
                    <a:prstGeom prst="rect">
                      <a:avLst/>
                    </a:prstGeom>
                    <a:noFill/>
                    <a:ln>
                      <a:noFill/>
                    </a:ln>
                  </pic:spPr>
                </pic:pic>
              </a:graphicData>
            </a:graphic>
          </wp:inline>
        </w:drawing>
      </w:r>
    </w:p>
    <w:p w14:paraId="518D8986" w14:textId="77777777" w:rsidR="003825FB" w:rsidRDefault="00000000">
      <w:pPr>
        <w:ind w:firstLine="0"/>
        <w:jc w:val="center"/>
      </w:pPr>
      <w:r>
        <w:rPr>
          <w:noProof/>
        </w:rPr>
        <w:lastRenderedPageBreak/>
        <w:drawing>
          <wp:inline distT="0" distB="0" distL="114300" distR="114300" wp14:anchorId="7309DF1F" wp14:editId="5CC1A325">
            <wp:extent cx="4453890" cy="3775075"/>
            <wp:effectExtent l="0" t="0" r="11430" b="444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2"/>
                    <a:stretch>
                      <a:fillRect/>
                    </a:stretch>
                  </pic:blipFill>
                  <pic:spPr>
                    <a:xfrm>
                      <a:off x="0" y="0"/>
                      <a:ext cx="4453890" cy="3775075"/>
                    </a:xfrm>
                    <a:prstGeom prst="rect">
                      <a:avLst/>
                    </a:prstGeom>
                    <a:noFill/>
                    <a:ln>
                      <a:noFill/>
                    </a:ln>
                  </pic:spPr>
                </pic:pic>
              </a:graphicData>
            </a:graphic>
          </wp:inline>
        </w:drawing>
      </w:r>
    </w:p>
    <w:p w14:paraId="3DE1B82A" w14:textId="77777777" w:rsidR="003825FB" w:rsidRDefault="00000000">
      <w:pPr>
        <w:ind w:firstLine="0"/>
        <w:jc w:val="center"/>
      </w:pPr>
      <w:r>
        <w:rPr>
          <w:noProof/>
        </w:rPr>
        <w:drawing>
          <wp:inline distT="0" distB="0" distL="114300" distR="114300" wp14:anchorId="0B9C9817" wp14:editId="11834F13">
            <wp:extent cx="4563745" cy="3690620"/>
            <wp:effectExtent l="0" t="0" r="8255" b="1270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3"/>
                    <a:srcRect t="918"/>
                    <a:stretch>
                      <a:fillRect/>
                    </a:stretch>
                  </pic:blipFill>
                  <pic:spPr>
                    <a:xfrm>
                      <a:off x="0" y="0"/>
                      <a:ext cx="4563745" cy="3690620"/>
                    </a:xfrm>
                    <a:prstGeom prst="rect">
                      <a:avLst/>
                    </a:prstGeom>
                    <a:noFill/>
                    <a:ln>
                      <a:noFill/>
                    </a:ln>
                  </pic:spPr>
                </pic:pic>
              </a:graphicData>
            </a:graphic>
          </wp:inline>
        </w:drawing>
      </w:r>
    </w:p>
    <w:p w14:paraId="1762FEF9" w14:textId="77777777" w:rsidR="003825FB" w:rsidRDefault="00000000">
      <w:pPr>
        <w:ind w:firstLine="0"/>
        <w:jc w:val="center"/>
      </w:pPr>
      <w:r>
        <w:rPr>
          <w:noProof/>
        </w:rPr>
        <w:lastRenderedPageBreak/>
        <w:drawing>
          <wp:inline distT="0" distB="0" distL="114300" distR="114300" wp14:anchorId="757D3F86" wp14:editId="60FAFDA6">
            <wp:extent cx="5035550" cy="4275455"/>
            <wp:effectExtent l="0" t="0" r="8890" b="6985"/>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4"/>
                    <a:stretch>
                      <a:fillRect/>
                    </a:stretch>
                  </pic:blipFill>
                  <pic:spPr>
                    <a:xfrm>
                      <a:off x="0" y="0"/>
                      <a:ext cx="5035550" cy="4275455"/>
                    </a:xfrm>
                    <a:prstGeom prst="rect">
                      <a:avLst/>
                    </a:prstGeom>
                    <a:noFill/>
                    <a:ln>
                      <a:noFill/>
                    </a:ln>
                  </pic:spPr>
                </pic:pic>
              </a:graphicData>
            </a:graphic>
          </wp:inline>
        </w:drawing>
      </w:r>
    </w:p>
    <w:p w14:paraId="4BDC5685" w14:textId="77777777" w:rsidR="003825FB" w:rsidRDefault="00000000">
      <w:pPr>
        <w:ind w:firstLine="0"/>
        <w:jc w:val="center"/>
      </w:pPr>
      <w:r>
        <w:rPr>
          <w:noProof/>
        </w:rPr>
        <w:drawing>
          <wp:inline distT="0" distB="0" distL="114300" distR="114300" wp14:anchorId="17E1C0D1" wp14:editId="4AAEE0E6">
            <wp:extent cx="5146040" cy="3179445"/>
            <wp:effectExtent l="0" t="0" r="5080" b="5715"/>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5"/>
                    <a:stretch>
                      <a:fillRect/>
                    </a:stretch>
                  </pic:blipFill>
                  <pic:spPr>
                    <a:xfrm>
                      <a:off x="0" y="0"/>
                      <a:ext cx="5146040" cy="3179445"/>
                    </a:xfrm>
                    <a:prstGeom prst="rect">
                      <a:avLst/>
                    </a:prstGeom>
                    <a:noFill/>
                    <a:ln>
                      <a:noFill/>
                    </a:ln>
                  </pic:spPr>
                </pic:pic>
              </a:graphicData>
            </a:graphic>
          </wp:inline>
        </w:drawing>
      </w:r>
    </w:p>
    <w:p w14:paraId="5EF011C5" w14:textId="77777777" w:rsidR="003825FB" w:rsidRDefault="00000000">
      <w:pPr>
        <w:pStyle w:val="Hinh"/>
      </w:pPr>
      <w:r>
        <w:t>Hình 2.8. Biểu đồ trình tự UC Quản lý loại phòng</w:t>
      </w:r>
    </w:p>
    <w:p w14:paraId="3AE68A29" w14:textId="77777777" w:rsidR="003825FB" w:rsidRDefault="003825FB">
      <w:pPr>
        <w:ind w:firstLine="0"/>
        <w:jc w:val="center"/>
        <w:rPr>
          <w:lang w:val="vi-VN"/>
        </w:rPr>
      </w:pPr>
    </w:p>
    <w:p w14:paraId="394F0755" w14:textId="77777777" w:rsidR="003825FB" w:rsidRDefault="003825FB">
      <w:pPr>
        <w:ind w:firstLine="0"/>
        <w:rPr>
          <w:lang w:val="vi-VN"/>
        </w:rPr>
      </w:pPr>
    </w:p>
    <w:p w14:paraId="27D929D0" w14:textId="77777777" w:rsidR="003825FB" w:rsidRDefault="00000000">
      <w:pPr>
        <w:ind w:firstLine="0"/>
        <w:rPr>
          <w:lang w:val="vi-VN"/>
        </w:rPr>
      </w:pPr>
      <w:r>
        <w:rPr>
          <w:lang w:val="vi-VN"/>
        </w:rPr>
        <w:lastRenderedPageBreak/>
        <w:t>- Biểu đồ lớp:</w:t>
      </w:r>
    </w:p>
    <w:p w14:paraId="5125D38C" w14:textId="77777777" w:rsidR="003825FB" w:rsidRDefault="00000000">
      <w:pPr>
        <w:ind w:firstLine="0"/>
      </w:pPr>
      <w:r>
        <w:rPr>
          <w:noProof/>
        </w:rPr>
        <w:drawing>
          <wp:inline distT="0" distB="0" distL="114300" distR="114300" wp14:anchorId="31F6C2A1" wp14:editId="6295639E">
            <wp:extent cx="6183630" cy="3351530"/>
            <wp:effectExtent l="0" t="0" r="3810" b="127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26"/>
                    <a:stretch>
                      <a:fillRect/>
                    </a:stretch>
                  </pic:blipFill>
                  <pic:spPr>
                    <a:xfrm>
                      <a:off x="0" y="0"/>
                      <a:ext cx="6183630" cy="3351530"/>
                    </a:xfrm>
                    <a:prstGeom prst="rect">
                      <a:avLst/>
                    </a:prstGeom>
                    <a:noFill/>
                    <a:ln>
                      <a:noFill/>
                    </a:ln>
                  </pic:spPr>
                </pic:pic>
              </a:graphicData>
            </a:graphic>
          </wp:inline>
        </w:drawing>
      </w:r>
    </w:p>
    <w:p w14:paraId="33318A89" w14:textId="77777777" w:rsidR="003825FB" w:rsidRDefault="00000000">
      <w:pPr>
        <w:pStyle w:val="Hinh"/>
      </w:pPr>
      <w:r>
        <w:t>Hình 2.9. Biểu đồ lớp UC Quản lý loại phòng</w:t>
      </w:r>
    </w:p>
    <w:p w14:paraId="0E9C7A19" w14:textId="77777777" w:rsidR="003825FB" w:rsidRDefault="00000000">
      <w:pPr>
        <w:pStyle w:val="u3"/>
        <w:tabs>
          <w:tab w:val="left" w:pos="1680"/>
        </w:tabs>
      </w:pPr>
      <w:bookmarkStart w:id="95" w:name="_Toc4460"/>
      <w:bookmarkStart w:id="96" w:name="_Toc230636912"/>
      <w:bookmarkStart w:id="97" w:name="_Toc26851"/>
      <w:r>
        <w:t>2.4.5. Use Case Quản lý đơn đặt phòng</w:t>
      </w:r>
      <w:bookmarkEnd w:id="95"/>
      <w:bookmarkEnd w:id="96"/>
      <w:bookmarkEnd w:id="97"/>
    </w:p>
    <w:p w14:paraId="2404B9C5" w14:textId="77777777" w:rsidR="003825FB" w:rsidRDefault="00000000">
      <w:pPr>
        <w:ind w:firstLine="0"/>
        <w:rPr>
          <w:lang w:val="vi-VN"/>
        </w:rPr>
      </w:pPr>
      <w:r>
        <w:rPr>
          <w:lang w:val="vi-VN"/>
        </w:rPr>
        <w:t>- Biểu đồ trình tự:</w:t>
      </w:r>
    </w:p>
    <w:p w14:paraId="6457863E" w14:textId="77777777" w:rsidR="003825FB" w:rsidRDefault="00000000">
      <w:pPr>
        <w:ind w:firstLine="0"/>
      </w:pPr>
      <w:r>
        <w:rPr>
          <w:noProof/>
        </w:rPr>
        <w:drawing>
          <wp:inline distT="0" distB="0" distL="114300" distR="114300" wp14:anchorId="181B8908" wp14:editId="7364A935">
            <wp:extent cx="5555615" cy="337756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7"/>
                    <a:srcRect l="364"/>
                    <a:stretch>
                      <a:fillRect/>
                    </a:stretch>
                  </pic:blipFill>
                  <pic:spPr>
                    <a:xfrm>
                      <a:off x="0" y="0"/>
                      <a:ext cx="5555615" cy="3377565"/>
                    </a:xfrm>
                    <a:prstGeom prst="rect">
                      <a:avLst/>
                    </a:prstGeom>
                    <a:noFill/>
                    <a:ln>
                      <a:noFill/>
                    </a:ln>
                  </pic:spPr>
                </pic:pic>
              </a:graphicData>
            </a:graphic>
          </wp:inline>
        </w:drawing>
      </w:r>
    </w:p>
    <w:p w14:paraId="0CC5E3E6" w14:textId="77777777" w:rsidR="003825FB" w:rsidRDefault="00000000">
      <w:pPr>
        <w:ind w:firstLine="0"/>
      </w:pPr>
      <w:r>
        <w:rPr>
          <w:noProof/>
        </w:rPr>
        <w:lastRenderedPageBreak/>
        <w:drawing>
          <wp:inline distT="0" distB="0" distL="114300" distR="114300" wp14:anchorId="77BC4405" wp14:editId="0C8A7811">
            <wp:extent cx="5579745" cy="3357880"/>
            <wp:effectExtent l="0" t="0" r="13335" b="1016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8"/>
                    <a:stretch>
                      <a:fillRect/>
                    </a:stretch>
                  </pic:blipFill>
                  <pic:spPr>
                    <a:xfrm>
                      <a:off x="0" y="0"/>
                      <a:ext cx="5579745" cy="3357880"/>
                    </a:xfrm>
                    <a:prstGeom prst="rect">
                      <a:avLst/>
                    </a:prstGeom>
                    <a:noFill/>
                    <a:ln>
                      <a:noFill/>
                    </a:ln>
                  </pic:spPr>
                </pic:pic>
              </a:graphicData>
            </a:graphic>
          </wp:inline>
        </w:drawing>
      </w:r>
    </w:p>
    <w:p w14:paraId="1EC4AD32" w14:textId="77777777" w:rsidR="003825FB" w:rsidRDefault="00000000">
      <w:pPr>
        <w:ind w:firstLine="0"/>
      </w:pPr>
      <w:r>
        <w:rPr>
          <w:noProof/>
        </w:rPr>
        <w:drawing>
          <wp:inline distT="0" distB="0" distL="114300" distR="114300" wp14:anchorId="372CEE95" wp14:editId="51C98BC4">
            <wp:extent cx="5576570" cy="3369310"/>
            <wp:effectExtent l="0" t="0" r="1270" b="1397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29"/>
                    <a:stretch>
                      <a:fillRect/>
                    </a:stretch>
                  </pic:blipFill>
                  <pic:spPr>
                    <a:xfrm>
                      <a:off x="0" y="0"/>
                      <a:ext cx="5576570" cy="3369310"/>
                    </a:xfrm>
                    <a:prstGeom prst="rect">
                      <a:avLst/>
                    </a:prstGeom>
                    <a:noFill/>
                    <a:ln>
                      <a:noFill/>
                    </a:ln>
                  </pic:spPr>
                </pic:pic>
              </a:graphicData>
            </a:graphic>
          </wp:inline>
        </w:drawing>
      </w:r>
    </w:p>
    <w:p w14:paraId="7A352B4E" w14:textId="77777777" w:rsidR="003825FB" w:rsidRDefault="00000000">
      <w:pPr>
        <w:pStyle w:val="Hinh"/>
      </w:pPr>
      <w:r>
        <w:t>Hình 2.10. Biểu đồ trình tự UC Quản lý đơn đặt phòng</w:t>
      </w:r>
    </w:p>
    <w:p w14:paraId="64CB4EDD" w14:textId="77777777" w:rsidR="003825FB" w:rsidRDefault="00000000">
      <w:pPr>
        <w:ind w:firstLine="0"/>
        <w:rPr>
          <w:lang w:val="vi-VN"/>
        </w:rPr>
      </w:pPr>
      <w:r>
        <w:rPr>
          <w:lang w:val="vi-VN"/>
        </w:rPr>
        <w:t>- Biểu đồ lớp:</w:t>
      </w:r>
    </w:p>
    <w:p w14:paraId="669D541E" w14:textId="77777777" w:rsidR="003825FB" w:rsidRDefault="00000000">
      <w:pPr>
        <w:ind w:firstLine="0"/>
      </w:pPr>
      <w:r>
        <w:rPr>
          <w:noProof/>
        </w:rPr>
        <w:lastRenderedPageBreak/>
        <w:drawing>
          <wp:inline distT="0" distB="0" distL="114300" distR="114300" wp14:anchorId="3C03BC8A" wp14:editId="7664C7E8">
            <wp:extent cx="5571490" cy="2949575"/>
            <wp:effectExtent l="0" t="0" r="0"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30"/>
                    <a:srcRect l="125"/>
                    <a:stretch>
                      <a:fillRect/>
                    </a:stretch>
                  </pic:blipFill>
                  <pic:spPr>
                    <a:xfrm>
                      <a:off x="0" y="0"/>
                      <a:ext cx="5571490" cy="2949575"/>
                    </a:xfrm>
                    <a:prstGeom prst="rect">
                      <a:avLst/>
                    </a:prstGeom>
                    <a:noFill/>
                    <a:ln>
                      <a:noFill/>
                    </a:ln>
                  </pic:spPr>
                </pic:pic>
              </a:graphicData>
            </a:graphic>
          </wp:inline>
        </w:drawing>
      </w:r>
    </w:p>
    <w:p w14:paraId="3CB0E8F4" w14:textId="77777777" w:rsidR="003825FB" w:rsidRDefault="00000000">
      <w:pPr>
        <w:pStyle w:val="Hinh"/>
      </w:pPr>
      <w:r>
        <w:t>Hình 2.11. Biểu đồ lớp UC Quản lý đơn đặt phòng</w:t>
      </w:r>
    </w:p>
    <w:p w14:paraId="69E59B40" w14:textId="77777777" w:rsidR="003825FB" w:rsidRDefault="00000000">
      <w:pPr>
        <w:pStyle w:val="u2"/>
      </w:pPr>
      <w:bookmarkStart w:id="98" w:name="_Toc230636913"/>
      <w:bookmarkStart w:id="99" w:name="_Toc21979"/>
      <w:bookmarkStart w:id="100" w:name="_Toc2666"/>
      <w:r>
        <w:t>2.5. Thiết kế cơ sở dữ liệu</w:t>
      </w:r>
      <w:bookmarkEnd w:id="98"/>
      <w:bookmarkEnd w:id="99"/>
      <w:bookmarkEnd w:id="100"/>
    </w:p>
    <w:p w14:paraId="2881D273" w14:textId="77777777" w:rsidR="003825FB" w:rsidRDefault="00000000">
      <w:pPr>
        <w:pStyle w:val="u3"/>
      </w:pPr>
      <w:bookmarkStart w:id="101" w:name="_Toc230636914"/>
      <w:r>
        <w:t>2.5.1. Mô hình dữ liệu quan hệ</w:t>
      </w:r>
      <w:bookmarkEnd w:id="101"/>
    </w:p>
    <w:p w14:paraId="17734458" w14:textId="77777777" w:rsidR="003825FB" w:rsidRDefault="00000000">
      <w:pPr>
        <w:ind w:firstLine="0"/>
      </w:pPr>
      <w:r>
        <w:rPr>
          <w:noProof/>
        </w:rPr>
        <w:drawing>
          <wp:inline distT="0" distB="0" distL="114300" distR="114300" wp14:anchorId="1355FDF4" wp14:editId="64FC380E">
            <wp:extent cx="5579110" cy="4113530"/>
            <wp:effectExtent l="0" t="0" r="13970" b="1270"/>
            <wp:docPr id="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7"/>
                    <pic:cNvPicPr>
                      <a:picLocks noChangeAspect="1"/>
                    </pic:cNvPicPr>
                  </pic:nvPicPr>
                  <pic:blipFill>
                    <a:blip r:embed="rId31"/>
                    <a:stretch>
                      <a:fillRect/>
                    </a:stretch>
                  </pic:blipFill>
                  <pic:spPr>
                    <a:xfrm>
                      <a:off x="0" y="0"/>
                      <a:ext cx="5579110" cy="4113530"/>
                    </a:xfrm>
                    <a:prstGeom prst="rect">
                      <a:avLst/>
                    </a:prstGeom>
                    <a:noFill/>
                    <a:ln>
                      <a:noFill/>
                    </a:ln>
                  </pic:spPr>
                </pic:pic>
              </a:graphicData>
            </a:graphic>
          </wp:inline>
        </w:drawing>
      </w:r>
    </w:p>
    <w:p w14:paraId="3C11B125" w14:textId="77777777" w:rsidR="003825FB" w:rsidRDefault="00000000">
      <w:pPr>
        <w:pStyle w:val="Hinh"/>
      </w:pPr>
      <w:r>
        <w:t>Hình 2.12. Biểu đồ thực thể liên kết</w:t>
      </w:r>
    </w:p>
    <w:p w14:paraId="0DC5B5BB" w14:textId="77777777" w:rsidR="003825FB" w:rsidRDefault="00000000">
      <w:pPr>
        <w:pStyle w:val="u3"/>
        <w:rPr>
          <w:rFonts w:cs="Times New Roman"/>
          <w:szCs w:val="28"/>
        </w:rPr>
      </w:pPr>
      <w:bookmarkStart w:id="102" w:name="_Toc230636915"/>
      <w:r>
        <w:rPr>
          <w:rFonts w:cs="Times New Roman"/>
          <w:szCs w:val="28"/>
        </w:rPr>
        <w:lastRenderedPageBreak/>
        <w:t>2.5.2. Chi tiết các bảng</w:t>
      </w:r>
      <w:bookmarkEnd w:id="102"/>
    </w:p>
    <w:p w14:paraId="74D97FE0" w14:textId="77777777" w:rsidR="003825FB" w:rsidRDefault="00000000">
      <w:pPr>
        <w:pStyle w:val="u4"/>
        <w:rPr>
          <w:rFonts w:cs="Times New Roman"/>
          <w:szCs w:val="28"/>
        </w:rPr>
      </w:pPr>
      <w:r>
        <w:rPr>
          <w:rFonts w:cs="Times New Roman"/>
          <w:szCs w:val="28"/>
        </w:rPr>
        <w:t>2.5.2.1. Bảng người dùng (users)</w:t>
      </w:r>
    </w:p>
    <w:p w14:paraId="570BB660"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u</w:t>
      </w:r>
      <w:r>
        <w:rPr>
          <w:sz w:val="28"/>
          <w:szCs w:val="28"/>
        </w:rPr>
        <w:t xml:space="preserve">sers là bảng lưu trữ thông tin tài khoản người dùng trong hệ thống, bao gồm </w:t>
      </w:r>
      <w:r>
        <w:rPr>
          <w:sz w:val="28"/>
          <w:szCs w:val="28"/>
          <w:lang w:val="vi-VN"/>
        </w:rPr>
        <w:t>người dùng</w:t>
      </w:r>
      <w:r>
        <w:rPr>
          <w:sz w:val="28"/>
          <w:szCs w:val="28"/>
        </w:rPr>
        <w:t>, quản trị viên</w:t>
      </w:r>
      <w:r>
        <w:rPr>
          <w:sz w:val="28"/>
          <w:szCs w:val="28"/>
          <w:lang w:val="vi-VN"/>
        </w:rPr>
        <w:t xml:space="preserve"> </w:t>
      </w:r>
      <w:r>
        <w:rPr>
          <w:sz w:val="28"/>
          <w:szCs w:val="28"/>
        </w:rPr>
        <w:t>và quản lý khách sạn. Bảng phục vụ cho chức năng đăng nhập, xác thực, phân quyền và quản lý thông tin cá nhân của người dùng.</w:t>
      </w:r>
    </w:p>
    <w:p w14:paraId="77606068" w14:textId="77777777" w:rsidR="003825FB" w:rsidRDefault="00000000">
      <w:pPr>
        <w:pStyle w:val="Bang"/>
      </w:pPr>
      <w:r>
        <w:t>Bảng 2.</w:t>
      </w:r>
      <w:r>
        <w:rPr>
          <w:lang w:val="vi-VN"/>
        </w:rPr>
        <w:t>7</w:t>
      </w:r>
      <w:r>
        <w:t>. Bảng người dùng (</w:t>
      </w:r>
      <w:r>
        <w:rPr>
          <w:lang w:val="vi-VN"/>
        </w:rPr>
        <w:t>u</w:t>
      </w:r>
      <w:r>
        <w:t>sers)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2A6E4E98" w14:textId="77777777">
        <w:tc>
          <w:tcPr>
            <w:tcW w:w="1801" w:type="dxa"/>
            <w:vAlign w:val="center"/>
          </w:tcPr>
          <w:p w14:paraId="475F6653"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31E55166" w14:textId="77777777" w:rsidR="003825FB" w:rsidRDefault="00000000">
            <w:pPr>
              <w:widowControl/>
              <w:rPr>
                <w:rFonts w:cs="Times New Roman"/>
                <w:szCs w:val="28"/>
              </w:rPr>
            </w:pPr>
            <w:r>
              <w:rPr>
                <w:rFonts w:eastAsia="SimSun" w:cs="Times New Roman"/>
                <w:b/>
                <w:bCs/>
                <w:szCs w:val="28"/>
                <w:lang w:eastAsia="zh-CN" w:bidi="ar"/>
              </w:rPr>
              <w:t>DataType</w:t>
            </w:r>
          </w:p>
        </w:tc>
        <w:tc>
          <w:tcPr>
            <w:tcW w:w="1802" w:type="dxa"/>
            <w:vAlign w:val="center"/>
          </w:tcPr>
          <w:p w14:paraId="45708853"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092AC2EE"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4884D1B8"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5D63E379" w14:textId="77777777">
        <w:tc>
          <w:tcPr>
            <w:tcW w:w="1801" w:type="dxa"/>
            <w:vAlign w:val="center"/>
          </w:tcPr>
          <w:p w14:paraId="64C9F362" w14:textId="77777777" w:rsidR="003825FB" w:rsidRDefault="00000000">
            <w:pPr>
              <w:widowControl/>
              <w:ind w:firstLine="0"/>
              <w:rPr>
                <w:rFonts w:cs="Times New Roman"/>
                <w:szCs w:val="28"/>
              </w:rPr>
            </w:pPr>
            <w:r>
              <w:rPr>
                <w:rFonts w:eastAsia="SimSun" w:cs="Times New Roman"/>
                <w:szCs w:val="28"/>
                <w:lang w:eastAsia="zh-CN" w:bidi="ar"/>
              </w:rPr>
              <w:t>user_id</w:t>
            </w:r>
          </w:p>
        </w:tc>
        <w:tc>
          <w:tcPr>
            <w:tcW w:w="1801" w:type="dxa"/>
            <w:vAlign w:val="center"/>
          </w:tcPr>
          <w:p w14:paraId="328AF276"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784560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AE46CF5"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3834D1DD" w14:textId="77777777" w:rsidR="003825FB" w:rsidRDefault="00000000">
            <w:pPr>
              <w:widowControl/>
              <w:ind w:firstLine="0"/>
              <w:rPr>
                <w:rFonts w:cs="Times New Roman"/>
                <w:szCs w:val="28"/>
              </w:rPr>
            </w:pPr>
            <w:r>
              <w:rPr>
                <w:rFonts w:eastAsia="SimSun" w:cs="Times New Roman"/>
                <w:szCs w:val="28"/>
                <w:lang w:eastAsia="zh-CN" w:bidi="ar"/>
              </w:rPr>
              <w:t>Mã người dùng</w:t>
            </w:r>
          </w:p>
        </w:tc>
      </w:tr>
      <w:tr w:rsidR="003825FB" w14:paraId="6E085D44" w14:textId="77777777">
        <w:tc>
          <w:tcPr>
            <w:tcW w:w="1801" w:type="dxa"/>
            <w:vAlign w:val="center"/>
          </w:tcPr>
          <w:p w14:paraId="5C1A9124" w14:textId="77777777" w:rsidR="003825FB" w:rsidRDefault="00000000">
            <w:pPr>
              <w:widowControl/>
              <w:ind w:firstLine="0"/>
              <w:rPr>
                <w:rFonts w:cs="Times New Roman"/>
                <w:szCs w:val="28"/>
              </w:rPr>
            </w:pPr>
            <w:r>
              <w:rPr>
                <w:rFonts w:eastAsia="SimSun" w:cs="Times New Roman"/>
                <w:szCs w:val="28"/>
                <w:lang w:eastAsia="zh-CN" w:bidi="ar"/>
              </w:rPr>
              <w:t>username</w:t>
            </w:r>
          </w:p>
        </w:tc>
        <w:tc>
          <w:tcPr>
            <w:tcW w:w="1801" w:type="dxa"/>
            <w:vAlign w:val="center"/>
          </w:tcPr>
          <w:p w14:paraId="023EF969"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44F2D0C4"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23FBBB5" w14:textId="77777777" w:rsidR="003825FB" w:rsidRDefault="00000000">
            <w:pPr>
              <w:widowControl/>
              <w:ind w:firstLine="0"/>
              <w:rPr>
                <w:rFonts w:cs="Times New Roman"/>
                <w:szCs w:val="28"/>
              </w:rPr>
            </w:pPr>
            <w:r>
              <w:rPr>
                <w:rFonts w:eastAsia="SimSun" w:cs="Times New Roman"/>
                <w:szCs w:val="28"/>
                <w:lang w:eastAsia="zh-CN" w:bidi="ar"/>
              </w:rPr>
              <w:t>Unique</w:t>
            </w:r>
          </w:p>
        </w:tc>
        <w:tc>
          <w:tcPr>
            <w:tcW w:w="1802" w:type="dxa"/>
            <w:vAlign w:val="center"/>
          </w:tcPr>
          <w:p w14:paraId="5210EAB1" w14:textId="77777777" w:rsidR="003825FB" w:rsidRDefault="00000000">
            <w:pPr>
              <w:widowControl/>
              <w:ind w:firstLine="0"/>
              <w:rPr>
                <w:rFonts w:cs="Times New Roman"/>
                <w:szCs w:val="28"/>
              </w:rPr>
            </w:pPr>
            <w:r>
              <w:rPr>
                <w:rFonts w:eastAsia="SimSun" w:cs="Times New Roman"/>
                <w:szCs w:val="28"/>
                <w:lang w:eastAsia="zh-CN" w:bidi="ar"/>
              </w:rPr>
              <w:t>Tên đăng nhập</w:t>
            </w:r>
          </w:p>
        </w:tc>
      </w:tr>
      <w:tr w:rsidR="003825FB" w14:paraId="2D71EB18" w14:textId="77777777">
        <w:tc>
          <w:tcPr>
            <w:tcW w:w="1801" w:type="dxa"/>
            <w:vAlign w:val="center"/>
          </w:tcPr>
          <w:p w14:paraId="51EEF928" w14:textId="77777777" w:rsidR="003825FB" w:rsidRDefault="00000000">
            <w:pPr>
              <w:widowControl/>
              <w:ind w:firstLine="0"/>
              <w:rPr>
                <w:rFonts w:cs="Times New Roman"/>
                <w:szCs w:val="28"/>
              </w:rPr>
            </w:pPr>
            <w:r>
              <w:rPr>
                <w:rFonts w:eastAsia="SimSun" w:cs="Times New Roman"/>
                <w:szCs w:val="28"/>
                <w:lang w:eastAsia="zh-CN" w:bidi="ar"/>
              </w:rPr>
              <w:t>first_name</w:t>
            </w:r>
          </w:p>
        </w:tc>
        <w:tc>
          <w:tcPr>
            <w:tcW w:w="1801" w:type="dxa"/>
            <w:vAlign w:val="center"/>
          </w:tcPr>
          <w:p w14:paraId="57D94C52"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4651C8F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A98A4FE" w14:textId="77777777" w:rsidR="003825FB" w:rsidRDefault="003825FB">
            <w:pPr>
              <w:widowControl/>
              <w:rPr>
                <w:rFonts w:cs="Times New Roman"/>
                <w:szCs w:val="28"/>
              </w:rPr>
            </w:pPr>
          </w:p>
        </w:tc>
        <w:tc>
          <w:tcPr>
            <w:tcW w:w="1802" w:type="dxa"/>
            <w:vAlign w:val="center"/>
          </w:tcPr>
          <w:p w14:paraId="5CFE939E" w14:textId="77777777" w:rsidR="003825FB" w:rsidRDefault="00000000">
            <w:pPr>
              <w:widowControl/>
              <w:ind w:firstLine="0"/>
              <w:rPr>
                <w:rFonts w:cs="Times New Roman"/>
                <w:szCs w:val="28"/>
              </w:rPr>
            </w:pPr>
            <w:r>
              <w:rPr>
                <w:rFonts w:eastAsia="SimSun" w:cs="Times New Roman"/>
                <w:szCs w:val="28"/>
                <w:lang w:eastAsia="zh-CN" w:bidi="ar"/>
              </w:rPr>
              <w:t>Tên người dùng</w:t>
            </w:r>
          </w:p>
        </w:tc>
      </w:tr>
      <w:tr w:rsidR="003825FB" w14:paraId="3A5B297F" w14:textId="77777777">
        <w:tc>
          <w:tcPr>
            <w:tcW w:w="1801" w:type="dxa"/>
            <w:vAlign w:val="center"/>
          </w:tcPr>
          <w:p w14:paraId="0654B144" w14:textId="77777777" w:rsidR="003825FB" w:rsidRDefault="00000000">
            <w:pPr>
              <w:widowControl/>
              <w:ind w:firstLine="0"/>
              <w:rPr>
                <w:rFonts w:cs="Times New Roman"/>
                <w:szCs w:val="28"/>
              </w:rPr>
            </w:pPr>
            <w:r>
              <w:rPr>
                <w:rFonts w:eastAsia="SimSun" w:cs="Times New Roman"/>
                <w:szCs w:val="28"/>
                <w:lang w:eastAsia="zh-CN" w:bidi="ar"/>
              </w:rPr>
              <w:t>last_name</w:t>
            </w:r>
          </w:p>
        </w:tc>
        <w:tc>
          <w:tcPr>
            <w:tcW w:w="1801" w:type="dxa"/>
            <w:vAlign w:val="center"/>
          </w:tcPr>
          <w:p w14:paraId="7A21445B"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69486246"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8EF0427" w14:textId="77777777" w:rsidR="003825FB" w:rsidRDefault="003825FB">
            <w:pPr>
              <w:widowControl/>
              <w:rPr>
                <w:rFonts w:cs="Times New Roman"/>
                <w:szCs w:val="28"/>
              </w:rPr>
            </w:pPr>
          </w:p>
        </w:tc>
        <w:tc>
          <w:tcPr>
            <w:tcW w:w="1802" w:type="dxa"/>
            <w:vAlign w:val="center"/>
          </w:tcPr>
          <w:p w14:paraId="247F1526" w14:textId="77777777" w:rsidR="003825FB" w:rsidRDefault="00000000">
            <w:pPr>
              <w:widowControl/>
              <w:ind w:firstLine="0"/>
              <w:rPr>
                <w:rFonts w:cs="Times New Roman"/>
                <w:szCs w:val="28"/>
              </w:rPr>
            </w:pPr>
            <w:r>
              <w:rPr>
                <w:rFonts w:eastAsia="SimSun" w:cs="Times New Roman"/>
                <w:szCs w:val="28"/>
                <w:lang w:eastAsia="zh-CN" w:bidi="ar"/>
              </w:rPr>
              <w:t>Họ người dùng</w:t>
            </w:r>
          </w:p>
        </w:tc>
      </w:tr>
      <w:tr w:rsidR="003825FB" w14:paraId="6F51EDDE" w14:textId="77777777">
        <w:tc>
          <w:tcPr>
            <w:tcW w:w="1801" w:type="dxa"/>
            <w:vAlign w:val="center"/>
          </w:tcPr>
          <w:p w14:paraId="5653CD0B" w14:textId="77777777" w:rsidR="003825FB" w:rsidRDefault="00000000">
            <w:pPr>
              <w:widowControl/>
              <w:ind w:firstLine="0"/>
              <w:rPr>
                <w:rFonts w:cs="Times New Roman"/>
                <w:szCs w:val="28"/>
              </w:rPr>
            </w:pPr>
            <w:r>
              <w:rPr>
                <w:rFonts w:eastAsia="SimSun" w:cs="Times New Roman"/>
                <w:szCs w:val="28"/>
                <w:lang w:eastAsia="zh-CN" w:bidi="ar"/>
              </w:rPr>
              <w:t>email</w:t>
            </w:r>
          </w:p>
        </w:tc>
        <w:tc>
          <w:tcPr>
            <w:tcW w:w="1801" w:type="dxa"/>
            <w:vAlign w:val="center"/>
          </w:tcPr>
          <w:p w14:paraId="67EE0C04"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324FDA4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C76CEE8" w14:textId="77777777" w:rsidR="003825FB" w:rsidRDefault="00000000">
            <w:pPr>
              <w:widowControl/>
              <w:ind w:firstLine="0"/>
              <w:rPr>
                <w:rFonts w:cs="Times New Roman"/>
                <w:szCs w:val="28"/>
              </w:rPr>
            </w:pPr>
            <w:r>
              <w:rPr>
                <w:rFonts w:eastAsia="SimSun" w:cs="Times New Roman"/>
                <w:szCs w:val="28"/>
                <w:lang w:eastAsia="zh-CN" w:bidi="ar"/>
              </w:rPr>
              <w:t>Unique</w:t>
            </w:r>
          </w:p>
        </w:tc>
        <w:tc>
          <w:tcPr>
            <w:tcW w:w="1802" w:type="dxa"/>
            <w:vAlign w:val="center"/>
          </w:tcPr>
          <w:p w14:paraId="34EC7BB0" w14:textId="77777777" w:rsidR="003825FB" w:rsidRDefault="00000000">
            <w:pPr>
              <w:widowControl/>
              <w:ind w:firstLine="0"/>
              <w:rPr>
                <w:rFonts w:cs="Times New Roman"/>
                <w:szCs w:val="28"/>
              </w:rPr>
            </w:pPr>
            <w:r>
              <w:rPr>
                <w:rFonts w:eastAsia="SimSun" w:cs="Times New Roman"/>
                <w:szCs w:val="28"/>
                <w:lang w:eastAsia="zh-CN" w:bidi="ar"/>
              </w:rPr>
              <w:t xml:space="preserve">Email </w:t>
            </w:r>
          </w:p>
        </w:tc>
      </w:tr>
      <w:tr w:rsidR="003825FB" w14:paraId="5A1C2CEB" w14:textId="77777777">
        <w:tc>
          <w:tcPr>
            <w:tcW w:w="1801" w:type="dxa"/>
            <w:vAlign w:val="center"/>
          </w:tcPr>
          <w:p w14:paraId="351F632C" w14:textId="77777777" w:rsidR="003825FB" w:rsidRDefault="00000000">
            <w:pPr>
              <w:widowControl/>
              <w:ind w:firstLine="0"/>
              <w:rPr>
                <w:rFonts w:cs="Times New Roman"/>
                <w:szCs w:val="28"/>
              </w:rPr>
            </w:pPr>
            <w:r>
              <w:rPr>
                <w:rFonts w:eastAsia="SimSun" w:cs="Times New Roman"/>
                <w:szCs w:val="28"/>
                <w:lang w:eastAsia="zh-CN" w:bidi="ar"/>
              </w:rPr>
              <w:t>phone</w:t>
            </w:r>
          </w:p>
        </w:tc>
        <w:tc>
          <w:tcPr>
            <w:tcW w:w="1801" w:type="dxa"/>
            <w:vAlign w:val="center"/>
          </w:tcPr>
          <w:p w14:paraId="102C5CD7"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10F24D05"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A817309" w14:textId="77777777" w:rsidR="003825FB" w:rsidRDefault="00000000">
            <w:pPr>
              <w:widowControl/>
              <w:ind w:firstLine="0"/>
              <w:rPr>
                <w:rFonts w:cs="Times New Roman"/>
                <w:szCs w:val="28"/>
              </w:rPr>
            </w:pPr>
            <w:r>
              <w:rPr>
                <w:rFonts w:eastAsia="SimSun" w:cs="Times New Roman"/>
                <w:szCs w:val="28"/>
                <w:lang w:eastAsia="zh-CN" w:bidi="ar"/>
              </w:rPr>
              <w:t>Unique</w:t>
            </w:r>
          </w:p>
        </w:tc>
        <w:tc>
          <w:tcPr>
            <w:tcW w:w="1802" w:type="dxa"/>
            <w:vAlign w:val="center"/>
          </w:tcPr>
          <w:p w14:paraId="1326FF48" w14:textId="77777777" w:rsidR="003825FB" w:rsidRDefault="00000000">
            <w:pPr>
              <w:widowControl/>
              <w:ind w:firstLine="0"/>
              <w:rPr>
                <w:rFonts w:cs="Times New Roman"/>
                <w:szCs w:val="28"/>
              </w:rPr>
            </w:pPr>
            <w:r>
              <w:rPr>
                <w:rFonts w:eastAsia="SimSun" w:cs="Times New Roman"/>
                <w:szCs w:val="28"/>
                <w:lang w:eastAsia="zh-CN" w:bidi="ar"/>
              </w:rPr>
              <w:t>Số điện thoại</w:t>
            </w:r>
          </w:p>
        </w:tc>
      </w:tr>
      <w:tr w:rsidR="003825FB" w14:paraId="3BFD69B2" w14:textId="77777777">
        <w:tc>
          <w:tcPr>
            <w:tcW w:w="1801" w:type="dxa"/>
            <w:vAlign w:val="center"/>
          </w:tcPr>
          <w:p w14:paraId="05F42351" w14:textId="77777777" w:rsidR="003825FB" w:rsidRDefault="00000000">
            <w:pPr>
              <w:widowControl/>
              <w:ind w:firstLine="0"/>
              <w:rPr>
                <w:rFonts w:cs="Times New Roman"/>
                <w:szCs w:val="28"/>
              </w:rPr>
            </w:pPr>
            <w:r>
              <w:rPr>
                <w:rFonts w:eastAsia="SimSun" w:cs="Times New Roman"/>
                <w:szCs w:val="28"/>
                <w:lang w:eastAsia="zh-CN" w:bidi="ar"/>
              </w:rPr>
              <w:t>password</w:t>
            </w:r>
          </w:p>
        </w:tc>
        <w:tc>
          <w:tcPr>
            <w:tcW w:w="1801" w:type="dxa"/>
            <w:vAlign w:val="center"/>
          </w:tcPr>
          <w:p w14:paraId="01FB9C24"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2CA1D005"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6B61979" w14:textId="77777777" w:rsidR="003825FB" w:rsidRDefault="003825FB">
            <w:pPr>
              <w:widowControl/>
              <w:rPr>
                <w:rFonts w:cs="Times New Roman"/>
                <w:szCs w:val="28"/>
              </w:rPr>
            </w:pPr>
          </w:p>
        </w:tc>
        <w:tc>
          <w:tcPr>
            <w:tcW w:w="1802" w:type="dxa"/>
            <w:vAlign w:val="center"/>
          </w:tcPr>
          <w:p w14:paraId="22FC16A4" w14:textId="77777777" w:rsidR="003825FB" w:rsidRDefault="00000000">
            <w:pPr>
              <w:widowControl/>
              <w:ind w:firstLine="0"/>
              <w:rPr>
                <w:rFonts w:cs="Times New Roman"/>
                <w:szCs w:val="28"/>
              </w:rPr>
            </w:pPr>
            <w:r>
              <w:rPr>
                <w:rFonts w:eastAsia="SimSun" w:cs="Times New Roman"/>
                <w:szCs w:val="28"/>
                <w:lang w:eastAsia="zh-CN" w:bidi="ar"/>
              </w:rPr>
              <w:t>Mật khẩu</w:t>
            </w:r>
          </w:p>
        </w:tc>
      </w:tr>
      <w:tr w:rsidR="003825FB" w14:paraId="72933224" w14:textId="77777777">
        <w:tc>
          <w:tcPr>
            <w:tcW w:w="1801" w:type="dxa"/>
            <w:vAlign w:val="center"/>
          </w:tcPr>
          <w:p w14:paraId="03CC9C85" w14:textId="77777777" w:rsidR="003825FB" w:rsidRDefault="00000000">
            <w:pPr>
              <w:widowControl/>
              <w:ind w:firstLine="0"/>
              <w:rPr>
                <w:rFonts w:cs="Times New Roman"/>
                <w:szCs w:val="28"/>
              </w:rPr>
            </w:pPr>
            <w:r>
              <w:rPr>
                <w:rFonts w:eastAsia="SimSun" w:cs="Times New Roman"/>
                <w:szCs w:val="28"/>
                <w:lang w:eastAsia="zh-CN" w:bidi="ar"/>
              </w:rPr>
              <w:t>role</w:t>
            </w:r>
          </w:p>
        </w:tc>
        <w:tc>
          <w:tcPr>
            <w:tcW w:w="1801" w:type="dxa"/>
            <w:vAlign w:val="center"/>
          </w:tcPr>
          <w:p w14:paraId="5B9D5F66"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3F61B80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2DDB492" w14:textId="77777777" w:rsidR="003825FB" w:rsidRDefault="003825FB">
            <w:pPr>
              <w:widowControl/>
              <w:rPr>
                <w:rFonts w:cs="Times New Roman"/>
                <w:szCs w:val="28"/>
              </w:rPr>
            </w:pPr>
          </w:p>
        </w:tc>
        <w:tc>
          <w:tcPr>
            <w:tcW w:w="1802" w:type="dxa"/>
            <w:vAlign w:val="center"/>
          </w:tcPr>
          <w:p w14:paraId="2E64F837" w14:textId="77777777" w:rsidR="003825FB" w:rsidRDefault="00000000">
            <w:pPr>
              <w:widowControl/>
              <w:ind w:firstLine="0"/>
              <w:rPr>
                <w:rFonts w:cs="Times New Roman"/>
                <w:szCs w:val="28"/>
              </w:rPr>
            </w:pPr>
            <w:r>
              <w:rPr>
                <w:rFonts w:eastAsia="SimSun" w:cs="Times New Roman"/>
                <w:szCs w:val="28"/>
                <w:lang w:eastAsia="zh-CN" w:bidi="ar"/>
              </w:rPr>
              <w:t>Vai trò người dùng</w:t>
            </w:r>
          </w:p>
        </w:tc>
      </w:tr>
      <w:tr w:rsidR="003825FB" w14:paraId="114B6FEA" w14:textId="77777777">
        <w:tc>
          <w:tcPr>
            <w:tcW w:w="1801" w:type="dxa"/>
            <w:vAlign w:val="center"/>
          </w:tcPr>
          <w:p w14:paraId="13F778F4" w14:textId="77777777" w:rsidR="003825FB" w:rsidRDefault="00000000">
            <w:pPr>
              <w:widowControl/>
              <w:ind w:firstLine="0"/>
              <w:rPr>
                <w:rFonts w:cs="Times New Roman"/>
                <w:szCs w:val="28"/>
              </w:rPr>
            </w:pPr>
            <w:r>
              <w:rPr>
                <w:rFonts w:eastAsia="SimSun" w:cs="Times New Roman"/>
                <w:szCs w:val="28"/>
                <w:lang w:eastAsia="zh-CN" w:bidi="ar"/>
              </w:rPr>
              <w:t>refresh_token</w:t>
            </w:r>
          </w:p>
        </w:tc>
        <w:tc>
          <w:tcPr>
            <w:tcW w:w="1801" w:type="dxa"/>
            <w:vAlign w:val="center"/>
          </w:tcPr>
          <w:p w14:paraId="17E7F572"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38BFD0DC"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31BC5579" w14:textId="77777777" w:rsidR="003825FB" w:rsidRDefault="003825FB">
            <w:pPr>
              <w:widowControl/>
              <w:rPr>
                <w:rFonts w:cs="Times New Roman"/>
                <w:szCs w:val="28"/>
              </w:rPr>
            </w:pPr>
          </w:p>
        </w:tc>
        <w:tc>
          <w:tcPr>
            <w:tcW w:w="1802" w:type="dxa"/>
            <w:vAlign w:val="center"/>
          </w:tcPr>
          <w:p w14:paraId="2127DCB9" w14:textId="77777777" w:rsidR="003825FB" w:rsidRDefault="00000000">
            <w:pPr>
              <w:widowControl/>
              <w:ind w:firstLine="0"/>
              <w:rPr>
                <w:rFonts w:cs="Times New Roman"/>
                <w:szCs w:val="28"/>
              </w:rPr>
            </w:pPr>
            <w:r>
              <w:rPr>
                <w:rFonts w:eastAsia="SimSun" w:cs="Times New Roman"/>
                <w:szCs w:val="28"/>
                <w:lang w:eastAsia="zh-CN" w:bidi="ar"/>
              </w:rPr>
              <w:t>Token đăng nhập</w:t>
            </w:r>
          </w:p>
        </w:tc>
      </w:tr>
      <w:tr w:rsidR="003825FB" w14:paraId="26489138" w14:textId="77777777">
        <w:tc>
          <w:tcPr>
            <w:tcW w:w="1801" w:type="dxa"/>
            <w:vAlign w:val="center"/>
          </w:tcPr>
          <w:p w14:paraId="16111B28" w14:textId="77777777" w:rsidR="003825FB" w:rsidRDefault="00000000">
            <w:pPr>
              <w:widowControl/>
              <w:ind w:firstLine="0"/>
              <w:rPr>
                <w:rFonts w:cs="Times New Roman"/>
                <w:szCs w:val="28"/>
              </w:rPr>
            </w:pPr>
            <w:r>
              <w:rPr>
                <w:rFonts w:eastAsia="SimSun" w:cs="Times New Roman"/>
                <w:szCs w:val="28"/>
                <w:lang w:eastAsia="zh-CN" w:bidi="ar"/>
              </w:rPr>
              <w:lastRenderedPageBreak/>
              <w:t>created_at</w:t>
            </w:r>
          </w:p>
        </w:tc>
        <w:tc>
          <w:tcPr>
            <w:tcW w:w="1801" w:type="dxa"/>
            <w:vAlign w:val="center"/>
          </w:tcPr>
          <w:p w14:paraId="294B9B62"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5494CDE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BAAEAF5" w14:textId="77777777" w:rsidR="003825FB" w:rsidRDefault="003825FB">
            <w:pPr>
              <w:widowControl/>
              <w:rPr>
                <w:rFonts w:cs="Times New Roman"/>
                <w:szCs w:val="28"/>
              </w:rPr>
            </w:pPr>
          </w:p>
        </w:tc>
        <w:tc>
          <w:tcPr>
            <w:tcW w:w="1802" w:type="dxa"/>
            <w:vAlign w:val="center"/>
          </w:tcPr>
          <w:p w14:paraId="17049804"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65DA7CD1" w14:textId="77777777">
        <w:tc>
          <w:tcPr>
            <w:tcW w:w="1801" w:type="dxa"/>
            <w:vAlign w:val="center"/>
          </w:tcPr>
          <w:p w14:paraId="48F7DAEC"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679677CF"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127F2581"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32CE8F85" w14:textId="77777777" w:rsidR="003825FB" w:rsidRDefault="003825FB">
            <w:pPr>
              <w:widowControl/>
              <w:rPr>
                <w:rFonts w:cs="Times New Roman"/>
                <w:szCs w:val="28"/>
              </w:rPr>
            </w:pPr>
          </w:p>
        </w:tc>
        <w:tc>
          <w:tcPr>
            <w:tcW w:w="1802" w:type="dxa"/>
            <w:vAlign w:val="center"/>
          </w:tcPr>
          <w:p w14:paraId="3964A9FF"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7BEF304B" w14:textId="77777777">
        <w:tc>
          <w:tcPr>
            <w:tcW w:w="1801" w:type="dxa"/>
            <w:vAlign w:val="center"/>
          </w:tcPr>
          <w:p w14:paraId="09F34E52" w14:textId="77777777" w:rsidR="003825FB" w:rsidRDefault="00000000">
            <w:pPr>
              <w:widowControl/>
              <w:ind w:firstLine="0"/>
              <w:rPr>
                <w:rFonts w:cs="Times New Roman"/>
                <w:szCs w:val="28"/>
              </w:rPr>
            </w:pPr>
            <w:r>
              <w:rPr>
                <w:rFonts w:eastAsia="SimSun" w:cs="Times New Roman"/>
                <w:szCs w:val="28"/>
                <w:lang w:eastAsia="zh-CN" w:bidi="ar"/>
              </w:rPr>
              <w:t>status</w:t>
            </w:r>
          </w:p>
        </w:tc>
        <w:tc>
          <w:tcPr>
            <w:tcW w:w="1801" w:type="dxa"/>
            <w:vAlign w:val="center"/>
          </w:tcPr>
          <w:p w14:paraId="561064F2"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4DFD8AD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2C4BF77" w14:textId="77777777" w:rsidR="003825FB" w:rsidRDefault="003825FB">
            <w:pPr>
              <w:widowControl/>
              <w:rPr>
                <w:rFonts w:cs="Times New Roman"/>
                <w:szCs w:val="28"/>
              </w:rPr>
            </w:pPr>
          </w:p>
        </w:tc>
        <w:tc>
          <w:tcPr>
            <w:tcW w:w="1802" w:type="dxa"/>
            <w:vAlign w:val="center"/>
          </w:tcPr>
          <w:p w14:paraId="20F1EBC9" w14:textId="77777777" w:rsidR="003825FB" w:rsidRDefault="00000000">
            <w:pPr>
              <w:widowControl/>
              <w:ind w:firstLine="0"/>
              <w:rPr>
                <w:rFonts w:cs="Times New Roman"/>
                <w:szCs w:val="28"/>
              </w:rPr>
            </w:pPr>
            <w:r>
              <w:rPr>
                <w:rFonts w:eastAsia="SimSun" w:cs="Times New Roman"/>
                <w:szCs w:val="28"/>
                <w:lang w:eastAsia="zh-CN" w:bidi="ar"/>
              </w:rPr>
              <w:t>Trạng thái tài khoản</w:t>
            </w:r>
          </w:p>
        </w:tc>
      </w:tr>
      <w:tr w:rsidR="003825FB" w14:paraId="6556B9EA" w14:textId="77777777">
        <w:tc>
          <w:tcPr>
            <w:tcW w:w="1801" w:type="dxa"/>
            <w:vAlign w:val="center"/>
          </w:tcPr>
          <w:p w14:paraId="221CA8E1"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40878E7D"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2B722794"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5652E42" w14:textId="77777777" w:rsidR="003825FB" w:rsidRDefault="003825FB">
            <w:pPr>
              <w:widowControl/>
              <w:rPr>
                <w:rFonts w:cs="Times New Roman"/>
                <w:szCs w:val="28"/>
              </w:rPr>
            </w:pPr>
          </w:p>
        </w:tc>
        <w:tc>
          <w:tcPr>
            <w:tcW w:w="1802" w:type="dxa"/>
            <w:vAlign w:val="center"/>
          </w:tcPr>
          <w:p w14:paraId="25AC7D7C" w14:textId="77777777" w:rsidR="003825FB" w:rsidRDefault="00000000">
            <w:pPr>
              <w:widowControl/>
              <w:ind w:firstLine="0"/>
              <w:rPr>
                <w:rFonts w:cs="Times New Roman"/>
                <w:szCs w:val="28"/>
              </w:rPr>
            </w:pPr>
            <w:r>
              <w:rPr>
                <w:rFonts w:eastAsia="SimSun" w:cs="Times New Roman"/>
                <w:szCs w:val="28"/>
                <w:lang w:eastAsia="zh-CN" w:bidi="ar"/>
              </w:rPr>
              <w:t>Đánh dấu xóa mềm</w:t>
            </w:r>
          </w:p>
        </w:tc>
      </w:tr>
      <w:tr w:rsidR="003825FB" w14:paraId="5D394FA1" w14:textId="77777777">
        <w:tc>
          <w:tcPr>
            <w:tcW w:w="1801" w:type="dxa"/>
            <w:vAlign w:val="center"/>
          </w:tcPr>
          <w:p w14:paraId="4B2724DE" w14:textId="77777777" w:rsidR="003825FB" w:rsidRDefault="00000000">
            <w:pPr>
              <w:widowControl/>
              <w:ind w:firstLine="0"/>
              <w:rPr>
                <w:rFonts w:cs="Times New Roman"/>
                <w:szCs w:val="28"/>
              </w:rPr>
            </w:pPr>
            <w:r>
              <w:rPr>
                <w:rFonts w:eastAsia="SimSun" w:cs="Times New Roman"/>
                <w:szCs w:val="28"/>
                <w:lang w:eastAsia="zh-CN" w:bidi="ar"/>
              </w:rPr>
              <w:t>deleted_at</w:t>
            </w:r>
          </w:p>
        </w:tc>
        <w:tc>
          <w:tcPr>
            <w:tcW w:w="1801" w:type="dxa"/>
            <w:vAlign w:val="center"/>
          </w:tcPr>
          <w:p w14:paraId="37BE30D7"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166479EE"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7A6606D" w14:textId="77777777" w:rsidR="003825FB" w:rsidRDefault="003825FB">
            <w:pPr>
              <w:widowControl/>
              <w:rPr>
                <w:rFonts w:cs="Times New Roman"/>
                <w:szCs w:val="28"/>
              </w:rPr>
            </w:pPr>
          </w:p>
        </w:tc>
        <w:tc>
          <w:tcPr>
            <w:tcW w:w="1802" w:type="dxa"/>
            <w:vAlign w:val="center"/>
          </w:tcPr>
          <w:p w14:paraId="34CDFB95" w14:textId="77777777" w:rsidR="003825FB" w:rsidRDefault="00000000">
            <w:pPr>
              <w:widowControl/>
              <w:ind w:firstLine="0"/>
              <w:rPr>
                <w:rFonts w:cs="Times New Roman"/>
                <w:szCs w:val="28"/>
              </w:rPr>
            </w:pPr>
            <w:r>
              <w:rPr>
                <w:rFonts w:eastAsia="SimSun" w:cs="Times New Roman"/>
                <w:szCs w:val="28"/>
                <w:lang w:eastAsia="zh-CN" w:bidi="ar"/>
              </w:rPr>
              <w:t>Thời gian xóa</w:t>
            </w:r>
          </w:p>
        </w:tc>
      </w:tr>
    </w:tbl>
    <w:p w14:paraId="7AB0BEC8" w14:textId="77777777" w:rsidR="003825FB" w:rsidRDefault="00000000">
      <w:pPr>
        <w:pStyle w:val="u4"/>
        <w:rPr>
          <w:rFonts w:cs="Times New Roman"/>
          <w:szCs w:val="28"/>
        </w:rPr>
      </w:pPr>
      <w:r>
        <w:rPr>
          <w:rFonts w:cs="Times New Roman"/>
          <w:szCs w:val="28"/>
        </w:rPr>
        <w:t>2.4.2.2. Bảng khách sạn (hotels)</w:t>
      </w:r>
    </w:p>
    <w:p w14:paraId="6994030D"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h</w:t>
      </w:r>
      <w:r>
        <w:rPr>
          <w:sz w:val="28"/>
          <w:szCs w:val="28"/>
        </w:rPr>
        <w:t>otels dùng để lưu trữ thông tin khách sạn trong hệ thống chuỗi khách sạn, bao gồm thông tin quản lý, địa chỉ và trạng thái hoạt động của khách sạn.</w:t>
      </w:r>
    </w:p>
    <w:p w14:paraId="6E46086D" w14:textId="77777777" w:rsidR="003825FB" w:rsidRDefault="00000000">
      <w:pPr>
        <w:pStyle w:val="Bang"/>
      </w:pPr>
      <w:r>
        <w:t>Bảng 2.</w:t>
      </w:r>
      <w:r>
        <w:rPr>
          <w:lang w:val="vi-VN"/>
        </w:rPr>
        <w:t>8</w:t>
      </w:r>
      <w:r>
        <w:t>. Bảng khách sạn (</w:t>
      </w:r>
      <w:r>
        <w:rPr>
          <w:lang w:val="vi-VN"/>
        </w:rPr>
        <w:t>h</w:t>
      </w:r>
      <w:r>
        <w:t>otels)</w:t>
      </w:r>
    </w:p>
    <w:tbl>
      <w:tblPr>
        <w:tblStyle w:val="LiBang"/>
        <w:tblW w:w="0" w:type="auto"/>
        <w:tblLook w:val="04A0" w:firstRow="1" w:lastRow="0" w:firstColumn="1" w:lastColumn="0" w:noHBand="0" w:noVBand="1"/>
      </w:tblPr>
      <w:tblGrid>
        <w:gridCol w:w="1881"/>
        <w:gridCol w:w="1795"/>
        <w:gridCol w:w="1762"/>
        <w:gridCol w:w="1791"/>
        <w:gridCol w:w="1779"/>
      </w:tblGrid>
      <w:tr w:rsidR="003825FB" w14:paraId="4C7E3C0A" w14:textId="77777777">
        <w:tc>
          <w:tcPr>
            <w:tcW w:w="1801" w:type="dxa"/>
            <w:vAlign w:val="center"/>
          </w:tcPr>
          <w:p w14:paraId="0FBE1D5C"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0B790B4C"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3DB310EA"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199CC497"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2E2E97B1"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62E1109D" w14:textId="77777777">
        <w:tc>
          <w:tcPr>
            <w:tcW w:w="1801" w:type="dxa"/>
            <w:vAlign w:val="center"/>
          </w:tcPr>
          <w:p w14:paraId="21D22433"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15C386D5"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091845B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3382B85"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1CEA4836"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4BF0DF21" w14:textId="77777777">
        <w:tc>
          <w:tcPr>
            <w:tcW w:w="1801" w:type="dxa"/>
            <w:vAlign w:val="center"/>
          </w:tcPr>
          <w:p w14:paraId="6F475570" w14:textId="77777777" w:rsidR="003825FB" w:rsidRDefault="00000000">
            <w:pPr>
              <w:widowControl/>
              <w:ind w:firstLine="0"/>
              <w:rPr>
                <w:rFonts w:cs="Times New Roman"/>
                <w:szCs w:val="28"/>
              </w:rPr>
            </w:pPr>
            <w:r>
              <w:rPr>
                <w:rFonts w:eastAsia="SimSun" w:cs="Times New Roman"/>
                <w:szCs w:val="28"/>
                <w:lang w:eastAsia="zh-CN" w:bidi="ar"/>
              </w:rPr>
              <w:t>manager_id</w:t>
            </w:r>
          </w:p>
        </w:tc>
        <w:tc>
          <w:tcPr>
            <w:tcW w:w="1801" w:type="dxa"/>
            <w:vAlign w:val="center"/>
          </w:tcPr>
          <w:p w14:paraId="1EA593F0"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5129278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2DED2AB"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2944B56D" w14:textId="77777777" w:rsidR="003825FB" w:rsidRDefault="00000000">
            <w:pPr>
              <w:widowControl/>
              <w:ind w:firstLine="0"/>
              <w:rPr>
                <w:rFonts w:cs="Times New Roman"/>
                <w:szCs w:val="28"/>
              </w:rPr>
            </w:pPr>
            <w:r>
              <w:rPr>
                <w:rFonts w:eastAsia="SimSun" w:cs="Times New Roman"/>
                <w:szCs w:val="28"/>
                <w:lang w:eastAsia="zh-CN" w:bidi="ar"/>
              </w:rPr>
              <w:t>Mã quản lý khách sạn</w:t>
            </w:r>
          </w:p>
        </w:tc>
      </w:tr>
      <w:tr w:rsidR="003825FB" w14:paraId="7AC4CE4B" w14:textId="77777777">
        <w:tc>
          <w:tcPr>
            <w:tcW w:w="1801" w:type="dxa"/>
            <w:vAlign w:val="center"/>
          </w:tcPr>
          <w:p w14:paraId="72ACC83B" w14:textId="77777777" w:rsidR="003825FB" w:rsidRDefault="00000000">
            <w:pPr>
              <w:widowControl/>
              <w:ind w:firstLine="0"/>
              <w:rPr>
                <w:rFonts w:cs="Times New Roman"/>
                <w:szCs w:val="28"/>
              </w:rPr>
            </w:pPr>
            <w:r>
              <w:rPr>
                <w:rFonts w:eastAsia="SimSun" w:cs="Times New Roman"/>
                <w:szCs w:val="28"/>
                <w:lang w:eastAsia="zh-CN" w:bidi="ar"/>
              </w:rPr>
              <w:t>hotel_name</w:t>
            </w:r>
          </w:p>
        </w:tc>
        <w:tc>
          <w:tcPr>
            <w:tcW w:w="1801" w:type="dxa"/>
            <w:vAlign w:val="center"/>
          </w:tcPr>
          <w:p w14:paraId="698A7811"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002D0F1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BA913A3" w14:textId="77777777" w:rsidR="003825FB" w:rsidRDefault="003825FB">
            <w:pPr>
              <w:widowControl/>
              <w:rPr>
                <w:rFonts w:cs="Times New Roman"/>
                <w:szCs w:val="28"/>
              </w:rPr>
            </w:pPr>
          </w:p>
        </w:tc>
        <w:tc>
          <w:tcPr>
            <w:tcW w:w="1802" w:type="dxa"/>
            <w:vAlign w:val="center"/>
          </w:tcPr>
          <w:p w14:paraId="00634117" w14:textId="77777777" w:rsidR="003825FB" w:rsidRDefault="00000000">
            <w:pPr>
              <w:widowControl/>
              <w:ind w:firstLine="0"/>
              <w:rPr>
                <w:rFonts w:cs="Times New Roman"/>
                <w:szCs w:val="28"/>
              </w:rPr>
            </w:pPr>
            <w:r>
              <w:rPr>
                <w:rFonts w:eastAsia="SimSun" w:cs="Times New Roman"/>
                <w:szCs w:val="28"/>
                <w:lang w:eastAsia="zh-CN" w:bidi="ar"/>
              </w:rPr>
              <w:t>Tên khách sạn</w:t>
            </w:r>
          </w:p>
        </w:tc>
      </w:tr>
      <w:tr w:rsidR="003825FB" w14:paraId="7C3C1A73" w14:textId="77777777">
        <w:tc>
          <w:tcPr>
            <w:tcW w:w="1801" w:type="dxa"/>
            <w:vAlign w:val="center"/>
          </w:tcPr>
          <w:p w14:paraId="6B2B0343" w14:textId="77777777" w:rsidR="003825FB" w:rsidRDefault="00000000">
            <w:pPr>
              <w:widowControl/>
              <w:ind w:firstLine="0"/>
              <w:rPr>
                <w:rFonts w:cs="Times New Roman"/>
                <w:szCs w:val="28"/>
              </w:rPr>
            </w:pPr>
            <w:r>
              <w:rPr>
                <w:rFonts w:eastAsia="SimSun" w:cs="Times New Roman"/>
                <w:szCs w:val="28"/>
                <w:lang w:eastAsia="zh-CN" w:bidi="ar"/>
              </w:rPr>
              <w:t>address</w:t>
            </w:r>
          </w:p>
        </w:tc>
        <w:tc>
          <w:tcPr>
            <w:tcW w:w="1801" w:type="dxa"/>
            <w:vAlign w:val="center"/>
          </w:tcPr>
          <w:p w14:paraId="6C291ED8"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009127E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BB47DE4" w14:textId="77777777" w:rsidR="003825FB" w:rsidRDefault="003825FB">
            <w:pPr>
              <w:widowControl/>
              <w:rPr>
                <w:rFonts w:cs="Times New Roman"/>
                <w:szCs w:val="28"/>
              </w:rPr>
            </w:pPr>
          </w:p>
        </w:tc>
        <w:tc>
          <w:tcPr>
            <w:tcW w:w="1802" w:type="dxa"/>
            <w:vAlign w:val="center"/>
          </w:tcPr>
          <w:p w14:paraId="364E7DC7" w14:textId="77777777" w:rsidR="003825FB" w:rsidRDefault="00000000">
            <w:pPr>
              <w:widowControl/>
              <w:ind w:firstLine="0"/>
              <w:rPr>
                <w:rFonts w:cs="Times New Roman"/>
                <w:szCs w:val="28"/>
              </w:rPr>
            </w:pPr>
            <w:r>
              <w:rPr>
                <w:rFonts w:eastAsia="SimSun" w:cs="Times New Roman"/>
                <w:szCs w:val="28"/>
                <w:lang w:eastAsia="zh-CN" w:bidi="ar"/>
              </w:rPr>
              <w:t>Địa chỉ khách sạn</w:t>
            </w:r>
          </w:p>
        </w:tc>
      </w:tr>
      <w:tr w:rsidR="003825FB" w14:paraId="5AE8DAE6" w14:textId="77777777">
        <w:tc>
          <w:tcPr>
            <w:tcW w:w="1801" w:type="dxa"/>
            <w:vAlign w:val="center"/>
          </w:tcPr>
          <w:p w14:paraId="28CFA1D8" w14:textId="77777777" w:rsidR="003825FB" w:rsidRDefault="00000000">
            <w:pPr>
              <w:widowControl/>
              <w:ind w:firstLine="0"/>
              <w:rPr>
                <w:rFonts w:cs="Times New Roman"/>
                <w:szCs w:val="28"/>
              </w:rPr>
            </w:pPr>
            <w:r>
              <w:rPr>
                <w:rFonts w:eastAsia="SimSun" w:cs="Times New Roman"/>
                <w:szCs w:val="28"/>
                <w:lang w:eastAsia="zh-CN" w:bidi="ar"/>
              </w:rPr>
              <w:t>introduction</w:t>
            </w:r>
          </w:p>
        </w:tc>
        <w:tc>
          <w:tcPr>
            <w:tcW w:w="1801" w:type="dxa"/>
            <w:vAlign w:val="center"/>
          </w:tcPr>
          <w:p w14:paraId="40809CE2"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210F5389"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6404628B" w14:textId="77777777" w:rsidR="003825FB" w:rsidRDefault="003825FB">
            <w:pPr>
              <w:widowControl/>
              <w:rPr>
                <w:rFonts w:cs="Times New Roman"/>
                <w:szCs w:val="28"/>
              </w:rPr>
            </w:pPr>
          </w:p>
        </w:tc>
        <w:tc>
          <w:tcPr>
            <w:tcW w:w="1802" w:type="dxa"/>
            <w:vAlign w:val="center"/>
          </w:tcPr>
          <w:p w14:paraId="17455C0B" w14:textId="77777777" w:rsidR="003825FB" w:rsidRDefault="00000000">
            <w:pPr>
              <w:widowControl/>
              <w:ind w:firstLine="0"/>
              <w:rPr>
                <w:rFonts w:cs="Times New Roman"/>
                <w:szCs w:val="28"/>
              </w:rPr>
            </w:pPr>
            <w:r>
              <w:rPr>
                <w:rFonts w:eastAsia="SimSun" w:cs="Times New Roman"/>
                <w:szCs w:val="28"/>
                <w:lang w:eastAsia="zh-CN" w:bidi="ar"/>
              </w:rPr>
              <w:t>Giới thiệu khách sạn</w:t>
            </w:r>
          </w:p>
        </w:tc>
      </w:tr>
      <w:tr w:rsidR="003825FB" w14:paraId="0E992105" w14:textId="77777777">
        <w:tc>
          <w:tcPr>
            <w:tcW w:w="1801" w:type="dxa"/>
            <w:vAlign w:val="center"/>
          </w:tcPr>
          <w:p w14:paraId="32229FA5" w14:textId="77777777" w:rsidR="003825FB" w:rsidRDefault="00000000">
            <w:pPr>
              <w:widowControl/>
              <w:ind w:firstLine="0"/>
              <w:rPr>
                <w:rFonts w:cs="Times New Roman"/>
                <w:szCs w:val="28"/>
              </w:rPr>
            </w:pPr>
            <w:r>
              <w:rPr>
                <w:rFonts w:eastAsia="SimSun" w:cs="Times New Roman"/>
                <w:szCs w:val="28"/>
                <w:lang w:eastAsia="zh-CN" w:bidi="ar"/>
              </w:rPr>
              <w:t>average_rating</w:t>
            </w:r>
          </w:p>
        </w:tc>
        <w:tc>
          <w:tcPr>
            <w:tcW w:w="1801" w:type="dxa"/>
            <w:vAlign w:val="center"/>
          </w:tcPr>
          <w:p w14:paraId="75533A9B"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14FC38F5"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B21D12B" w14:textId="77777777" w:rsidR="003825FB" w:rsidRDefault="003825FB">
            <w:pPr>
              <w:widowControl/>
              <w:rPr>
                <w:rFonts w:cs="Times New Roman"/>
                <w:szCs w:val="28"/>
              </w:rPr>
            </w:pPr>
          </w:p>
        </w:tc>
        <w:tc>
          <w:tcPr>
            <w:tcW w:w="1802" w:type="dxa"/>
            <w:vAlign w:val="center"/>
          </w:tcPr>
          <w:p w14:paraId="4B622102" w14:textId="77777777" w:rsidR="003825FB" w:rsidRDefault="00000000">
            <w:pPr>
              <w:widowControl/>
              <w:ind w:firstLine="0"/>
              <w:rPr>
                <w:rFonts w:cs="Times New Roman"/>
                <w:szCs w:val="28"/>
              </w:rPr>
            </w:pPr>
            <w:r>
              <w:rPr>
                <w:rFonts w:eastAsia="SimSun" w:cs="Times New Roman"/>
                <w:szCs w:val="28"/>
                <w:lang w:eastAsia="zh-CN" w:bidi="ar"/>
              </w:rPr>
              <w:t xml:space="preserve">Điểm đánh giá trung </w:t>
            </w:r>
            <w:r>
              <w:rPr>
                <w:rFonts w:eastAsia="SimSun" w:cs="Times New Roman"/>
                <w:szCs w:val="28"/>
                <w:lang w:eastAsia="zh-CN" w:bidi="ar"/>
              </w:rPr>
              <w:lastRenderedPageBreak/>
              <w:t>bình</w:t>
            </w:r>
          </w:p>
        </w:tc>
      </w:tr>
      <w:tr w:rsidR="003825FB" w14:paraId="3343AC07" w14:textId="77777777">
        <w:tc>
          <w:tcPr>
            <w:tcW w:w="1801" w:type="dxa"/>
            <w:vAlign w:val="center"/>
          </w:tcPr>
          <w:p w14:paraId="239487BF" w14:textId="77777777" w:rsidR="003825FB" w:rsidRDefault="00000000">
            <w:pPr>
              <w:widowControl/>
              <w:ind w:firstLine="0"/>
              <w:rPr>
                <w:rFonts w:cs="Times New Roman"/>
                <w:szCs w:val="28"/>
              </w:rPr>
            </w:pPr>
            <w:r>
              <w:rPr>
                <w:rFonts w:eastAsia="SimSun" w:cs="Times New Roman"/>
                <w:szCs w:val="28"/>
                <w:lang w:eastAsia="zh-CN" w:bidi="ar"/>
              </w:rPr>
              <w:lastRenderedPageBreak/>
              <w:t>hotel_status</w:t>
            </w:r>
          </w:p>
        </w:tc>
        <w:tc>
          <w:tcPr>
            <w:tcW w:w="1801" w:type="dxa"/>
            <w:vAlign w:val="center"/>
          </w:tcPr>
          <w:p w14:paraId="14287671"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6F548E8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9ED1489" w14:textId="77777777" w:rsidR="003825FB" w:rsidRDefault="003825FB">
            <w:pPr>
              <w:widowControl/>
              <w:rPr>
                <w:rFonts w:cs="Times New Roman"/>
                <w:szCs w:val="28"/>
              </w:rPr>
            </w:pPr>
          </w:p>
        </w:tc>
        <w:tc>
          <w:tcPr>
            <w:tcW w:w="1802" w:type="dxa"/>
            <w:vAlign w:val="center"/>
          </w:tcPr>
          <w:p w14:paraId="37397B80" w14:textId="77777777" w:rsidR="003825FB" w:rsidRDefault="00000000">
            <w:pPr>
              <w:widowControl/>
              <w:ind w:firstLine="0"/>
              <w:rPr>
                <w:rFonts w:cs="Times New Roman"/>
                <w:szCs w:val="28"/>
              </w:rPr>
            </w:pPr>
            <w:r>
              <w:rPr>
                <w:rFonts w:eastAsia="SimSun" w:cs="Times New Roman"/>
                <w:szCs w:val="28"/>
                <w:lang w:eastAsia="zh-CN" w:bidi="ar"/>
              </w:rPr>
              <w:t>Trạng thái khách sạn</w:t>
            </w:r>
          </w:p>
        </w:tc>
      </w:tr>
      <w:tr w:rsidR="003825FB" w14:paraId="2D5C486C" w14:textId="77777777">
        <w:tc>
          <w:tcPr>
            <w:tcW w:w="1801" w:type="dxa"/>
            <w:vAlign w:val="center"/>
          </w:tcPr>
          <w:p w14:paraId="462B49CE"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05BB45B2"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7C6D79A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EE1F503" w14:textId="77777777" w:rsidR="003825FB" w:rsidRDefault="003825FB">
            <w:pPr>
              <w:widowControl/>
              <w:rPr>
                <w:rFonts w:cs="Times New Roman"/>
                <w:szCs w:val="28"/>
              </w:rPr>
            </w:pPr>
          </w:p>
        </w:tc>
        <w:tc>
          <w:tcPr>
            <w:tcW w:w="1802" w:type="dxa"/>
            <w:vAlign w:val="center"/>
          </w:tcPr>
          <w:p w14:paraId="0D811DAE"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1E290174" w14:textId="77777777">
        <w:tc>
          <w:tcPr>
            <w:tcW w:w="1801" w:type="dxa"/>
            <w:vAlign w:val="center"/>
          </w:tcPr>
          <w:p w14:paraId="48531127"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35C5EEAB"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0561E660"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17CF9298" w14:textId="77777777" w:rsidR="003825FB" w:rsidRDefault="003825FB">
            <w:pPr>
              <w:widowControl/>
              <w:rPr>
                <w:rFonts w:cs="Times New Roman"/>
                <w:szCs w:val="28"/>
              </w:rPr>
            </w:pPr>
          </w:p>
        </w:tc>
        <w:tc>
          <w:tcPr>
            <w:tcW w:w="1802" w:type="dxa"/>
            <w:vAlign w:val="center"/>
          </w:tcPr>
          <w:p w14:paraId="1137A105"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159652F2" w14:textId="77777777">
        <w:tc>
          <w:tcPr>
            <w:tcW w:w="1801" w:type="dxa"/>
            <w:vAlign w:val="center"/>
          </w:tcPr>
          <w:p w14:paraId="2629814E"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21524FB9"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6DC9437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D2F506D" w14:textId="77777777" w:rsidR="003825FB" w:rsidRDefault="003825FB">
            <w:pPr>
              <w:widowControl/>
              <w:rPr>
                <w:rFonts w:cs="Times New Roman"/>
                <w:szCs w:val="28"/>
              </w:rPr>
            </w:pPr>
          </w:p>
        </w:tc>
        <w:tc>
          <w:tcPr>
            <w:tcW w:w="1802" w:type="dxa"/>
            <w:vAlign w:val="center"/>
          </w:tcPr>
          <w:p w14:paraId="7B2D5803" w14:textId="77777777" w:rsidR="003825FB" w:rsidRDefault="00000000">
            <w:pPr>
              <w:widowControl/>
              <w:ind w:firstLine="0"/>
              <w:rPr>
                <w:rFonts w:cs="Times New Roman"/>
                <w:szCs w:val="28"/>
              </w:rPr>
            </w:pPr>
            <w:r>
              <w:rPr>
                <w:rFonts w:eastAsia="SimSun" w:cs="Times New Roman"/>
                <w:szCs w:val="28"/>
                <w:lang w:eastAsia="zh-CN" w:bidi="ar"/>
              </w:rPr>
              <w:t>Đánh dấu xóa mềm</w:t>
            </w:r>
          </w:p>
        </w:tc>
      </w:tr>
    </w:tbl>
    <w:p w14:paraId="42F8B819" w14:textId="77777777" w:rsidR="003825FB" w:rsidRDefault="00000000">
      <w:pPr>
        <w:pStyle w:val="u4"/>
        <w:rPr>
          <w:rFonts w:cs="Times New Roman"/>
          <w:szCs w:val="28"/>
        </w:rPr>
      </w:pPr>
      <w:r>
        <w:rPr>
          <w:rFonts w:cs="Times New Roman"/>
          <w:szCs w:val="28"/>
        </w:rPr>
        <w:t>2.4.2.3. Bảng hình ảnh khách sạn (hotel_images)</w:t>
      </w:r>
    </w:p>
    <w:p w14:paraId="5ABB7B09"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h</w:t>
      </w:r>
      <w:r>
        <w:rPr>
          <w:sz w:val="28"/>
          <w:szCs w:val="28"/>
        </w:rPr>
        <w:t>otel_</w:t>
      </w:r>
      <w:r>
        <w:rPr>
          <w:sz w:val="28"/>
          <w:szCs w:val="28"/>
          <w:lang w:val="vi-VN"/>
        </w:rPr>
        <w:t>i</w:t>
      </w:r>
      <w:r>
        <w:rPr>
          <w:sz w:val="28"/>
          <w:szCs w:val="28"/>
        </w:rPr>
        <w:t>mages dùng để lưu trữ danh sách hình ảnh của từng khách sạn trong hệ thống.</w:t>
      </w:r>
    </w:p>
    <w:p w14:paraId="656BEDF2" w14:textId="77777777" w:rsidR="003825FB" w:rsidRDefault="00000000">
      <w:pPr>
        <w:pStyle w:val="Bang"/>
      </w:pPr>
      <w:r>
        <w:t>Bảng 2.</w:t>
      </w:r>
      <w:r>
        <w:rPr>
          <w:lang w:val="vi-VN"/>
        </w:rPr>
        <w:t>9</w:t>
      </w:r>
      <w:r>
        <w:t>. Bảng hình ảnh khách sạn (</w:t>
      </w:r>
      <w:r>
        <w:rPr>
          <w:lang w:val="vi-VN"/>
        </w:rPr>
        <w:t>h</w:t>
      </w:r>
      <w:r>
        <w:t>otel_</w:t>
      </w:r>
      <w:r>
        <w:rPr>
          <w:lang w:val="vi-VN"/>
        </w:rPr>
        <w:t>i</w:t>
      </w:r>
      <w:r>
        <w:t>mages)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6C002F7A" w14:textId="77777777">
        <w:tc>
          <w:tcPr>
            <w:tcW w:w="1801" w:type="dxa"/>
            <w:vAlign w:val="center"/>
          </w:tcPr>
          <w:p w14:paraId="78944968"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6BD11B95"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501C0642"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5E28F7CD"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64B76DE7"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31780A85" w14:textId="77777777">
        <w:tc>
          <w:tcPr>
            <w:tcW w:w="1801" w:type="dxa"/>
            <w:vAlign w:val="center"/>
          </w:tcPr>
          <w:p w14:paraId="5E2A3F20" w14:textId="77777777" w:rsidR="003825FB" w:rsidRDefault="00000000">
            <w:pPr>
              <w:widowControl/>
              <w:ind w:firstLine="0"/>
              <w:rPr>
                <w:rFonts w:cs="Times New Roman"/>
                <w:szCs w:val="28"/>
              </w:rPr>
            </w:pPr>
            <w:r>
              <w:rPr>
                <w:rFonts w:eastAsia="SimSun" w:cs="Times New Roman"/>
                <w:szCs w:val="28"/>
                <w:lang w:eastAsia="zh-CN" w:bidi="ar"/>
              </w:rPr>
              <w:t>image_id</w:t>
            </w:r>
          </w:p>
        </w:tc>
        <w:tc>
          <w:tcPr>
            <w:tcW w:w="1801" w:type="dxa"/>
            <w:vAlign w:val="center"/>
          </w:tcPr>
          <w:p w14:paraId="15C4865E"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F639286"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9F8F85F"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7F5D183E" w14:textId="77777777" w:rsidR="003825FB" w:rsidRDefault="00000000">
            <w:pPr>
              <w:widowControl/>
              <w:ind w:firstLine="0"/>
              <w:rPr>
                <w:rFonts w:cs="Times New Roman"/>
                <w:szCs w:val="28"/>
              </w:rPr>
            </w:pPr>
            <w:r>
              <w:rPr>
                <w:rFonts w:eastAsia="SimSun" w:cs="Times New Roman"/>
                <w:szCs w:val="28"/>
                <w:lang w:eastAsia="zh-CN" w:bidi="ar"/>
              </w:rPr>
              <w:t>Mã hình ảnh</w:t>
            </w:r>
          </w:p>
        </w:tc>
      </w:tr>
      <w:tr w:rsidR="003825FB" w14:paraId="6E38BF61" w14:textId="77777777">
        <w:tc>
          <w:tcPr>
            <w:tcW w:w="1801" w:type="dxa"/>
            <w:vAlign w:val="center"/>
          </w:tcPr>
          <w:p w14:paraId="65385DDE"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3E75E76A"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C3B9836"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54B2D21"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500F18D7"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12606279" w14:textId="77777777">
        <w:tc>
          <w:tcPr>
            <w:tcW w:w="1801" w:type="dxa"/>
            <w:vAlign w:val="center"/>
          </w:tcPr>
          <w:p w14:paraId="1212CCD3" w14:textId="77777777" w:rsidR="003825FB" w:rsidRDefault="00000000">
            <w:pPr>
              <w:widowControl/>
              <w:ind w:firstLine="0"/>
              <w:rPr>
                <w:rFonts w:cs="Times New Roman"/>
                <w:szCs w:val="28"/>
              </w:rPr>
            </w:pPr>
            <w:r>
              <w:rPr>
                <w:rFonts w:eastAsia="SimSun" w:cs="Times New Roman"/>
                <w:szCs w:val="28"/>
                <w:lang w:eastAsia="zh-CN" w:bidi="ar"/>
              </w:rPr>
              <w:t>image_url</w:t>
            </w:r>
          </w:p>
        </w:tc>
        <w:tc>
          <w:tcPr>
            <w:tcW w:w="1801" w:type="dxa"/>
            <w:vAlign w:val="center"/>
          </w:tcPr>
          <w:p w14:paraId="7648735F"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547EF09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4E15622" w14:textId="77777777" w:rsidR="003825FB" w:rsidRDefault="003825FB">
            <w:pPr>
              <w:widowControl/>
              <w:rPr>
                <w:rFonts w:cs="Times New Roman"/>
                <w:szCs w:val="28"/>
              </w:rPr>
            </w:pPr>
          </w:p>
        </w:tc>
        <w:tc>
          <w:tcPr>
            <w:tcW w:w="1802" w:type="dxa"/>
            <w:vAlign w:val="center"/>
          </w:tcPr>
          <w:p w14:paraId="73B2186F" w14:textId="77777777" w:rsidR="003825FB" w:rsidRDefault="00000000">
            <w:pPr>
              <w:widowControl/>
              <w:ind w:firstLine="0"/>
              <w:rPr>
                <w:rFonts w:cs="Times New Roman"/>
                <w:szCs w:val="28"/>
              </w:rPr>
            </w:pPr>
            <w:r>
              <w:rPr>
                <w:rFonts w:eastAsia="SimSun" w:cs="Times New Roman"/>
                <w:szCs w:val="28"/>
                <w:lang w:eastAsia="zh-CN" w:bidi="ar"/>
              </w:rPr>
              <w:t>Đường dẫn hình ảnh</w:t>
            </w:r>
          </w:p>
        </w:tc>
      </w:tr>
      <w:tr w:rsidR="003825FB" w14:paraId="1BEA62B6" w14:textId="77777777">
        <w:tc>
          <w:tcPr>
            <w:tcW w:w="1801" w:type="dxa"/>
            <w:vAlign w:val="center"/>
          </w:tcPr>
          <w:p w14:paraId="16AE7116" w14:textId="77777777" w:rsidR="003825FB" w:rsidRDefault="00000000">
            <w:pPr>
              <w:widowControl/>
              <w:ind w:firstLine="0"/>
              <w:rPr>
                <w:rFonts w:cs="Times New Roman"/>
                <w:szCs w:val="28"/>
              </w:rPr>
            </w:pPr>
            <w:r>
              <w:rPr>
                <w:rFonts w:eastAsia="SimSun" w:cs="Times New Roman"/>
                <w:szCs w:val="28"/>
                <w:lang w:eastAsia="zh-CN" w:bidi="ar"/>
              </w:rPr>
              <w:t>is_main</w:t>
            </w:r>
          </w:p>
        </w:tc>
        <w:tc>
          <w:tcPr>
            <w:tcW w:w="1801" w:type="dxa"/>
            <w:vAlign w:val="center"/>
          </w:tcPr>
          <w:p w14:paraId="3D350427"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35ED179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3B0053A" w14:textId="77777777" w:rsidR="003825FB" w:rsidRDefault="003825FB">
            <w:pPr>
              <w:widowControl/>
              <w:rPr>
                <w:rFonts w:cs="Times New Roman"/>
                <w:szCs w:val="28"/>
              </w:rPr>
            </w:pPr>
          </w:p>
        </w:tc>
        <w:tc>
          <w:tcPr>
            <w:tcW w:w="1802" w:type="dxa"/>
            <w:vAlign w:val="center"/>
          </w:tcPr>
          <w:p w14:paraId="72C5736F" w14:textId="77777777" w:rsidR="003825FB" w:rsidRDefault="00000000">
            <w:pPr>
              <w:widowControl/>
              <w:ind w:firstLine="0"/>
              <w:rPr>
                <w:rFonts w:cs="Times New Roman"/>
                <w:szCs w:val="28"/>
              </w:rPr>
            </w:pPr>
            <w:r>
              <w:rPr>
                <w:rFonts w:eastAsia="SimSun" w:cs="Times New Roman"/>
                <w:szCs w:val="28"/>
                <w:lang w:eastAsia="zh-CN" w:bidi="ar"/>
              </w:rPr>
              <w:t>Đánh dấu ảnh đại diện</w:t>
            </w:r>
          </w:p>
        </w:tc>
      </w:tr>
      <w:tr w:rsidR="003825FB" w14:paraId="707E2243" w14:textId="77777777">
        <w:tc>
          <w:tcPr>
            <w:tcW w:w="1801" w:type="dxa"/>
            <w:vAlign w:val="center"/>
          </w:tcPr>
          <w:p w14:paraId="09D99D7D"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7C7B6ED1"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265740C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C5D3868" w14:textId="77777777" w:rsidR="003825FB" w:rsidRDefault="003825FB">
            <w:pPr>
              <w:widowControl/>
              <w:rPr>
                <w:rFonts w:cs="Times New Roman"/>
                <w:szCs w:val="28"/>
              </w:rPr>
            </w:pPr>
          </w:p>
        </w:tc>
        <w:tc>
          <w:tcPr>
            <w:tcW w:w="1802" w:type="dxa"/>
            <w:vAlign w:val="center"/>
          </w:tcPr>
          <w:p w14:paraId="1F49E25F"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bl>
    <w:p w14:paraId="31F556AE" w14:textId="77777777" w:rsidR="003825FB" w:rsidRDefault="00000000">
      <w:pPr>
        <w:pStyle w:val="u4"/>
        <w:rPr>
          <w:rFonts w:cs="Times New Roman"/>
          <w:szCs w:val="28"/>
        </w:rPr>
      </w:pPr>
      <w:r>
        <w:rPr>
          <w:rFonts w:cs="Times New Roman"/>
          <w:szCs w:val="28"/>
        </w:rPr>
        <w:t>2.4.2.4. Bảng tiện ích (utilities)</w:t>
      </w:r>
    </w:p>
    <w:p w14:paraId="2C0B323F"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u</w:t>
      </w:r>
      <w:r>
        <w:rPr>
          <w:sz w:val="28"/>
          <w:szCs w:val="28"/>
        </w:rPr>
        <w:t>tilities lưu trữ danh sách các tiện ích được sử dụng trong hệ thống cho khách sạn và loại phòng.</w:t>
      </w:r>
    </w:p>
    <w:p w14:paraId="449356FB" w14:textId="77777777" w:rsidR="003825FB" w:rsidRDefault="00000000">
      <w:pPr>
        <w:pStyle w:val="Bang"/>
      </w:pPr>
      <w:r>
        <w:lastRenderedPageBreak/>
        <w:t>Bảng 2.</w:t>
      </w:r>
      <w:r>
        <w:rPr>
          <w:lang w:val="vi-VN"/>
        </w:rPr>
        <w:t>10</w:t>
      </w:r>
      <w:r>
        <w:t>. Bảng tiện ích (</w:t>
      </w:r>
      <w:r>
        <w:rPr>
          <w:lang w:val="vi-VN"/>
        </w:rPr>
        <w:t>u</w:t>
      </w:r>
      <w:r>
        <w:t>tilities)</w:t>
      </w:r>
    </w:p>
    <w:p w14:paraId="637CA895" w14:textId="77777777" w:rsidR="003825FB" w:rsidRDefault="003825FB">
      <w:pPr>
        <w:rPr>
          <w:rFonts w:cs="Times New Roman"/>
          <w:szCs w:val="28"/>
        </w:rPr>
      </w:pPr>
    </w:p>
    <w:tbl>
      <w:tblPr>
        <w:tblStyle w:val="LiBang"/>
        <w:tblW w:w="0" w:type="auto"/>
        <w:tblLook w:val="04A0" w:firstRow="1" w:lastRow="0" w:firstColumn="1" w:lastColumn="0" w:noHBand="0" w:noVBand="1"/>
      </w:tblPr>
      <w:tblGrid>
        <w:gridCol w:w="1803"/>
        <w:gridCol w:w="1801"/>
        <w:gridCol w:w="1801"/>
        <w:gridCol w:w="1802"/>
        <w:gridCol w:w="1801"/>
      </w:tblGrid>
      <w:tr w:rsidR="003825FB" w14:paraId="3ABEFC31" w14:textId="77777777">
        <w:tc>
          <w:tcPr>
            <w:tcW w:w="1801" w:type="dxa"/>
            <w:vAlign w:val="center"/>
          </w:tcPr>
          <w:p w14:paraId="405C4E52" w14:textId="77777777" w:rsidR="003825FB" w:rsidRDefault="00000000">
            <w:pPr>
              <w:widowControl/>
              <w:ind w:firstLine="0"/>
              <w:jc w:val="left"/>
              <w:rPr>
                <w:rFonts w:cs="Times New Roman"/>
                <w:szCs w:val="28"/>
              </w:rPr>
            </w:pPr>
            <w:r>
              <w:rPr>
                <w:rFonts w:eastAsia="SimSun" w:cs="Times New Roman"/>
                <w:b/>
                <w:bCs/>
                <w:szCs w:val="28"/>
                <w:lang w:eastAsia="zh-CN" w:bidi="ar"/>
              </w:rPr>
              <w:t>Field</w:t>
            </w:r>
          </w:p>
        </w:tc>
        <w:tc>
          <w:tcPr>
            <w:tcW w:w="1801" w:type="dxa"/>
            <w:vAlign w:val="center"/>
          </w:tcPr>
          <w:p w14:paraId="303572BC" w14:textId="77777777" w:rsidR="003825FB" w:rsidRDefault="00000000">
            <w:pPr>
              <w:widowControl/>
              <w:ind w:firstLine="0"/>
              <w:jc w:val="left"/>
              <w:rPr>
                <w:rFonts w:cs="Times New Roman"/>
                <w:szCs w:val="28"/>
              </w:rPr>
            </w:pPr>
            <w:r>
              <w:rPr>
                <w:rFonts w:eastAsia="SimSun" w:cs="Times New Roman"/>
                <w:b/>
                <w:bCs/>
                <w:szCs w:val="28"/>
                <w:lang w:eastAsia="zh-CN" w:bidi="ar"/>
              </w:rPr>
              <w:t>DataType</w:t>
            </w:r>
          </w:p>
        </w:tc>
        <w:tc>
          <w:tcPr>
            <w:tcW w:w="1802" w:type="dxa"/>
            <w:vAlign w:val="center"/>
          </w:tcPr>
          <w:p w14:paraId="0D7F7310" w14:textId="77777777" w:rsidR="003825FB" w:rsidRDefault="00000000">
            <w:pPr>
              <w:widowControl/>
              <w:ind w:firstLine="0"/>
              <w:jc w:val="left"/>
              <w:rPr>
                <w:rFonts w:cs="Times New Roman"/>
                <w:szCs w:val="28"/>
              </w:rPr>
            </w:pPr>
            <w:r>
              <w:rPr>
                <w:rFonts w:eastAsia="SimSun" w:cs="Times New Roman"/>
                <w:b/>
                <w:bCs/>
                <w:szCs w:val="28"/>
                <w:lang w:eastAsia="zh-CN" w:bidi="ar"/>
              </w:rPr>
              <w:t>Null</w:t>
            </w:r>
          </w:p>
        </w:tc>
        <w:tc>
          <w:tcPr>
            <w:tcW w:w="1802" w:type="dxa"/>
            <w:vAlign w:val="center"/>
          </w:tcPr>
          <w:p w14:paraId="6D6DDB57" w14:textId="77777777" w:rsidR="003825FB" w:rsidRDefault="00000000">
            <w:pPr>
              <w:widowControl/>
              <w:ind w:firstLine="0"/>
              <w:jc w:val="left"/>
              <w:rPr>
                <w:rFonts w:cs="Times New Roman"/>
                <w:szCs w:val="28"/>
              </w:rPr>
            </w:pPr>
            <w:r>
              <w:rPr>
                <w:rFonts w:eastAsia="SimSun" w:cs="Times New Roman"/>
                <w:b/>
                <w:bCs/>
                <w:szCs w:val="28"/>
                <w:lang w:eastAsia="zh-CN" w:bidi="ar"/>
              </w:rPr>
              <w:t>Constraint</w:t>
            </w:r>
          </w:p>
        </w:tc>
        <w:tc>
          <w:tcPr>
            <w:tcW w:w="1802" w:type="dxa"/>
            <w:vAlign w:val="center"/>
          </w:tcPr>
          <w:p w14:paraId="2A849117" w14:textId="77777777" w:rsidR="003825FB" w:rsidRDefault="00000000">
            <w:pPr>
              <w:widowControl/>
              <w:ind w:firstLine="0"/>
              <w:jc w:val="left"/>
              <w:rPr>
                <w:rFonts w:cs="Times New Roman"/>
                <w:szCs w:val="28"/>
              </w:rPr>
            </w:pPr>
            <w:r>
              <w:rPr>
                <w:rFonts w:eastAsia="SimSun" w:cs="Times New Roman"/>
                <w:b/>
                <w:bCs/>
                <w:szCs w:val="28"/>
                <w:lang w:eastAsia="zh-CN" w:bidi="ar"/>
              </w:rPr>
              <w:t>Content</w:t>
            </w:r>
          </w:p>
        </w:tc>
      </w:tr>
      <w:tr w:rsidR="003825FB" w14:paraId="1D2CE42E" w14:textId="77777777">
        <w:tc>
          <w:tcPr>
            <w:tcW w:w="1801" w:type="dxa"/>
            <w:vAlign w:val="center"/>
          </w:tcPr>
          <w:p w14:paraId="4BDDBFAA" w14:textId="77777777" w:rsidR="003825FB" w:rsidRDefault="00000000">
            <w:pPr>
              <w:widowControl/>
              <w:ind w:firstLine="0"/>
              <w:jc w:val="left"/>
              <w:rPr>
                <w:rFonts w:cs="Times New Roman"/>
                <w:szCs w:val="28"/>
              </w:rPr>
            </w:pPr>
            <w:r>
              <w:rPr>
                <w:rFonts w:eastAsia="SimSun" w:cs="Times New Roman"/>
                <w:szCs w:val="28"/>
                <w:lang w:eastAsia="zh-CN" w:bidi="ar"/>
              </w:rPr>
              <w:t>utilities_id</w:t>
            </w:r>
          </w:p>
        </w:tc>
        <w:tc>
          <w:tcPr>
            <w:tcW w:w="1801" w:type="dxa"/>
            <w:vAlign w:val="center"/>
          </w:tcPr>
          <w:p w14:paraId="150EAAC3" w14:textId="77777777" w:rsidR="003825FB" w:rsidRDefault="00000000">
            <w:pPr>
              <w:widowControl/>
              <w:ind w:firstLine="0"/>
              <w:jc w:val="left"/>
              <w:rPr>
                <w:rFonts w:cs="Times New Roman"/>
                <w:szCs w:val="28"/>
              </w:rPr>
            </w:pPr>
            <w:r>
              <w:rPr>
                <w:rFonts w:eastAsia="SimSun" w:cs="Times New Roman"/>
                <w:szCs w:val="28"/>
                <w:lang w:eastAsia="zh-CN" w:bidi="ar"/>
              </w:rPr>
              <w:t>BIGINT</w:t>
            </w:r>
          </w:p>
        </w:tc>
        <w:tc>
          <w:tcPr>
            <w:tcW w:w="1802" w:type="dxa"/>
            <w:vAlign w:val="center"/>
          </w:tcPr>
          <w:p w14:paraId="6EB9B1AF" w14:textId="77777777" w:rsidR="003825FB" w:rsidRDefault="00000000">
            <w:pPr>
              <w:widowControl/>
              <w:ind w:firstLine="0"/>
              <w:jc w:val="left"/>
              <w:rPr>
                <w:rFonts w:cs="Times New Roman"/>
                <w:szCs w:val="28"/>
              </w:rPr>
            </w:pPr>
            <w:r>
              <w:rPr>
                <w:rFonts w:eastAsia="SimSun" w:cs="Times New Roman"/>
                <w:szCs w:val="28"/>
                <w:lang w:eastAsia="zh-CN" w:bidi="ar"/>
              </w:rPr>
              <w:t>No</w:t>
            </w:r>
          </w:p>
        </w:tc>
        <w:tc>
          <w:tcPr>
            <w:tcW w:w="1802" w:type="dxa"/>
            <w:vAlign w:val="center"/>
          </w:tcPr>
          <w:p w14:paraId="64E28547" w14:textId="77777777" w:rsidR="003825FB" w:rsidRDefault="00000000">
            <w:pPr>
              <w:widowControl/>
              <w:ind w:firstLine="0"/>
              <w:jc w:val="left"/>
              <w:rPr>
                <w:rFonts w:cs="Times New Roman"/>
                <w:szCs w:val="28"/>
              </w:rPr>
            </w:pPr>
            <w:r>
              <w:rPr>
                <w:rFonts w:eastAsia="SimSun" w:cs="Times New Roman"/>
                <w:szCs w:val="28"/>
                <w:lang w:eastAsia="zh-CN" w:bidi="ar"/>
              </w:rPr>
              <w:t>PK, Identity</w:t>
            </w:r>
          </w:p>
        </w:tc>
        <w:tc>
          <w:tcPr>
            <w:tcW w:w="1802" w:type="dxa"/>
            <w:vAlign w:val="center"/>
          </w:tcPr>
          <w:p w14:paraId="611FD4A0" w14:textId="77777777" w:rsidR="003825FB" w:rsidRDefault="00000000">
            <w:pPr>
              <w:widowControl/>
              <w:ind w:firstLine="0"/>
              <w:jc w:val="left"/>
              <w:rPr>
                <w:rFonts w:cs="Times New Roman"/>
                <w:szCs w:val="28"/>
              </w:rPr>
            </w:pPr>
            <w:r>
              <w:rPr>
                <w:rFonts w:eastAsia="SimSun" w:cs="Times New Roman"/>
                <w:szCs w:val="28"/>
                <w:lang w:eastAsia="zh-CN" w:bidi="ar"/>
              </w:rPr>
              <w:t>Mã tiện ích</w:t>
            </w:r>
          </w:p>
        </w:tc>
      </w:tr>
      <w:tr w:rsidR="003825FB" w14:paraId="5A36288B" w14:textId="77777777">
        <w:tc>
          <w:tcPr>
            <w:tcW w:w="1801" w:type="dxa"/>
            <w:vAlign w:val="center"/>
          </w:tcPr>
          <w:p w14:paraId="5E3A7B52" w14:textId="77777777" w:rsidR="003825FB" w:rsidRDefault="00000000">
            <w:pPr>
              <w:widowControl/>
              <w:ind w:firstLine="0"/>
              <w:jc w:val="left"/>
              <w:rPr>
                <w:rFonts w:cs="Times New Roman"/>
                <w:szCs w:val="28"/>
              </w:rPr>
            </w:pPr>
            <w:r>
              <w:rPr>
                <w:rFonts w:eastAsia="SimSun" w:cs="Times New Roman"/>
                <w:szCs w:val="28"/>
                <w:lang w:eastAsia="zh-CN" w:bidi="ar"/>
              </w:rPr>
              <w:t>utilities_name</w:t>
            </w:r>
          </w:p>
        </w:tc>
        <w:tc>
          <w:tcPr>
            <w:tcW w:w="1801" w:type="dxa"/>
            <w:vAlign w:val="center"/>
          </w:tcPr>
          <w:p w14:paraId="0499E4FD" w14:textId="77777777" w:rsidR="003825FB" w:rsidRDefault="00000000">
            <w:pPr>
              <w:widowControl/>
              <w:ind w:firstLine="0"/>
              <w:jc w:val="left"/>
              <w:rPr>
                <w:rFonts w:cs="Times New Roman"/>
                <w:szCs w:val="28"/>
              </w:rPr>
            </w:pPr>
            <w:r>
              <w:rPr>
                <w:rFonts w:eastAsia="SimSun" w:cs="Times New Roman"/>
                <w:szCs w:val="28"/>
                <w:lang w:eastAsia="zh-CN" w:bidi="ar"/>
              </w:rPr>
              <w:t>VARCHAR</w:t>
            </w:r>
          </w:p>
        </w:tc>
        <w:tc>
          <w:tcPr>
            <w:tcW w:w="1802" w:type="dxa"/>
            <w:vAlign w:val="center"/>
          </w:tcPr>
          <w:p w14:paraId="1EF27C7A" w14:textId="77777777" w:rsidR="003825FB" w:rsidRDefault="00000000">
            <w:pPr>
              <w:widowControl/>
              <w:ind w:firstLine="0"/>
              <w:jc w:val="left"/>
              <w:rPr>
                <w:rFonts w:cs="Times New Roman"/>
                <w:szCs w:val="28"/>
              </w:rPr>
            </w:pPr>
            <w:r>
              <w:rPr>
                <w:rFonts w:eastAsia="SimSun" w:cs="Times New Roman"/>
                <w:szCs w:val="28"/>
                <w:lang w:eastAsia="zh-CN" w:bidi="ar"/>
              </w:rPr>
              <w:t>No</w:t>
            </w:r>
          </w:p>
        </w:tc>
        <w:tc>
          <w:tcPr>
            <w:tcW w:w="1802" w:type="dxa"/>
            <w:vAlign w:val="center"/>
          </w:tcPr>
          <w:p w14:paraId="579E217F" w14:textId="77777777" w:rsidR="003825FB" w:rsidRDefault="00000000">
            <w:pPr>
              <w:widowControl/>
              <w:ind w:firstLine="0"/>
              <w:jc w:val="left"/>
              <w:rPr>
                <w:rFonts w:cs="Times New Roman"/>
                <w:szCs w:val="28"/>
              </w:rPr>
            </w:pPr>
            <w:r>
              <w:rPr>
                <w:rFonts w:eastAsia="SimSun" w:cs="Times New Roman"/>
                <w:szCs w:val="28"/>
                <w:lang w:eastAsia="zh-CN" w:bidi="ar"/>
              </w:rPr>
              <w:t>Unique</w:t>
            </w:r>
          </w:p>
        </w:tc>
        <w:tc>
          <w:tcPr>
            <w:tcW w:w="1802" w:type="dxa"/>
            <w:vAlign w:val="center"/>
          </w:tcPr>
          <w:p w14:paraId="6877E26C" w14:textId="77777777" w:rsidR="003825FB" w:rsidRDefault="00000000">
            <w:pPr>
              <w:widowControl/>
              <w:ind w:firstLine="0"/>
              <w:jc w:val="left"/>
              <w:rPr>
                <w:rFonts w:cs="Times New Roman"/>
                <w:szCs w:val="28"/>
              </w:rPr>
            </w:pPr>
            <w:r>
              <w:rPr>
                <w:rFonts w:eastAsia="SimSun" w:cs="Times New Roman"/>
                <w:szCs w:val="28"/>
                <w:lang w:eastAsia="zh-CN" w:bidi="ar"/>
              </w:rPr>
              <w:t>Tên tiện ích</w:t>
            </w:r>
          </w:p>
        </w:tc>
      </w:tr>
      <w:tr w:rsidR="003825FB" w14:paraId="6D65B060" w14:textId="77777777">
        <w:tc>
          <w:tcPr>
            <w:tcW w:w="1801" w:type="dxa"/>
            <w:vAlign w:val="center"/>
          </w:tcPr>
          <w:p w14:paraId="6ABE3822" w14:textId="77777777" w:rsidR="003825FB" w:rsidRDefault="00000000">
            <w:pPr>
              <w:widowControl/>
              <w:ind w:firstLine="0"/>
              <w:jc w:val="left"/>
              <w:rPr>
                <w:rFonts w:cs="Times New Roman"/>
                <w:szCs w:val="28"/>
              </w:rPr>
            </w:pPr>
            <w:r>
              <w:rPr>
                <w:rFonts w:eastAsia="SimSun" w:cs="Times New Roman"/>
                <w:szCs w:val="28"/>
                <w:lang w:eastAsia="zh-CN" w:bidi="ar"/>
              </w:rPr>
              <w:t>utility_type</w:t>
            </w:r>
          </w:p>
        </w:tc>
        <w:tc>
          <w:tcPr>
            <w:tcW w:w="1801" w:type="dxa"/>
            <w:vAlign w:val="center"/>
          </w:tcPr>
          <w:p w14:paraId="1E7C4FD0" w14:textId="77777777" w:rsidR="003825FB" w:rsidRDefault="00000000">
            <w:pPr>
              <w:widowControl/>
              <w:ind w:firstLine="0"/>
              <w:jc w:val="left"/>
              <w:rPr>
                <w:rFonts w:cs="Times New Roman"/>
                <w:szCs w:val="28"/>
              </w:rPr>
            </w:pPr>
            <w:r>
              <w:rPr>
                <w:rFonts w:eastAsia="SimSun" w:cs="Times New Roman"/>
                <w:szCs w:val="28"/>
                <w:lang w:eastAsia="zh-CN" w:bidi="ar"/>
              </w:rPr>
              <w:t>ENUM</w:t>
            </w:r>
          </w:p>
        </w:tc>
        <w:tc>
          <w:tcPr>
            <w:tcW w:w="1802" w:type="dxa"/>
            <w:vAlign w:val="center"/>
          </w:tcPr>
          <w:p w14:paraId="220EA1C6" w14:textId="77777777" w:rsidR="003825FB" w:rsidRDefault="00000000">
            <w:pPr>
              <w:widowControl/>
              <w:ind w:firstLine="0"/>
              <w:jc w:val="left"/>
              <w:rPr>
                <w:rFonts w:cs="Times New Roman"/>
                <w:szCs w:val="28"/>
              </w:rPr>
            </w:pPr>
            <w:r>
              <w:rPr>
                <w:rFonts w:eastAsia="SimSun" w:cs="Times New Roman"/>
                <w:szCs w:val="28"/>
                <w:lang w:eastAsia="zh-CN" w:bidi="ar"/>
              </w:rPr>
              <w:t>No</w:t>
            </w:r>
          </w:p>
        </w:tc>
        <w:tc>
          <w:tcPr>
            <w:tcW w:w="1802" w:type="dxa"/>
            <w:vAlign w:val="center"/>
          </w:tcPr>
          <w:p w14:paraId="26610026" w14:textId="77777777" w:rsidR="003825FB" w:rsidRDefault="003825FB">
            <w:pPr>
              <w:widowControl/>
              <w:jc w:val="left"/>
              <w:rPr>
                <w:rFonts w:cs="Times New Roman"/>
                <w:szCs w:val="28"/>
              </w:rPr>
            </w:pPr>
          </w:p>
        </w:tc>
        <w:tc>
          <w:tcPr>
            <w:tcW w:w="1802" w:type="dxa"/>
            <w:vAlign w:val="center"/>
          </w:tcPr>
          <w:p w14:paraId="724F75C3" w14:textId="77777777" w:rsidR="003825FB" w:rsidRDefault="00000000">
            <w:pPr>
              <w:widowControl/>
              <w:ind w:firstLine="0"/>
              <w:jc w:val="left"/>
              <w:rPr>
                <w:rFonts w:cs="Times New Roman"/>
                <w:szCs w:val="28"/>
              </w:rPr>
            </w:pPr>
            <w:r>
              <w:rPr>
                <w:rFonts w:eastAsia="SimSun" w:cs="Times New Roman"/>
                <w:szCs w:val="28"/>
                <w:lang w:eastAsia="zh-CN" w:bidi="ar"/>
              </w:rPr>
              <w:t>Loại tiện ích</w:t>
            </w:r>
          </w:p>
        </w:tc>
      </w:tr>
    </w:tbl>
    <w:p w14:paraId="712C3A80" w14:textId="77777777" w:rsidR="003825FB" w:rsidRDefault="00000000">
      <w:pPr>
        <w:pStyle w:val="u4"/>
        <w:rPr>
          <w:rFonts w:cs="Times New Roman"/>
          <w:szCs w:val="28"/>
        </w:rPr>
      </w:pPr>
      <w:r>
        <w:rPr>
          <w:rFonts w:cs="Times New Roman"/>
          <w:szCs w:val="28"/>
        </w:rPr>
        <w:t>2.4.2.5. Bảng tiện ích khách sạn (utilities_hotel)</w:t>
      </w:r>
    </w:p>
    <w:p w14:paraId="48CD226E"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u</w:t>
      </w:r>
      <w:r>
        <w:rPr>
          <w:sz w:val="28"/>
          <w:szCs w:val="28"/>
        </w:rPr>
        <w:t>tilities_</w:t>
      </w:r>
      <w:r>
        <w:rPr>
          <w:sz w:val="28"/>
          <w:szCs w:val="28"/>
          <w:lang w:val="vi-VN"/>
        </w:rPr>
        <w:t>h</w:t>
      </w:r>
      <w:r>
        <w:rPr>
          <w:sz w:val="28"/>
          <w:szCs w:val="28"/>
        </w:rPr>
        <w:t>otel dùng để lưu trữ mối quan hệ nhiều - nhiều giữa khách sạn và tiện ích.</w:t>
      </w:r>
    </w:p>
    <w:p w14:paraId="00AEBF64" w14:textId="77777777" w:rsidR="003825FB" w:rsidRDefault="00000000">
      <w:pPr>
        <w:pStyle w:val="Bang"/>
      </w:pPr>
      <w:r>
        <w:t>Bảng 2.</w:t>
      </w:r>
      <w:r>
        <w:rPr>
          <w:lang w:val="vi-VN"/>
        </w:rPr>
        <w:t>11.</w:t>
      </w:r>
      <w:r>
        <w:t xml:space="preserve"> Bảng tiện ích khách sạn (</w:t>
      </w:r>
      <w:r>
        <w:rPr>
          <w:lang w:val="vi-VN"/>
        </w:rPr>
        <w:t>u</w:t>
      </w:r>
      <w:r>
        <w:t>tilities_</w:t>
      </w:r>
      <w:r>
        <w:rPr>
          <w:lang w:val="vi-VN"/>
        </w:rPr>
        <w:t>h</w:t>
      </w:r>
      <w:r>
        <w:t>otel)</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56B1E96B" w14:textId="77777777">
        <w:tc>
          <w:tcPr>
            <w:tcW w:w="1801" w:type="dxa"/>
            <w:vAlign w:val="center"/>
          </w:tcPr>
          <w:p w14:paraId="4AF1023F"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1AEFF718"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02E7083F"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74341906"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0DB0E79B"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619745A9" w14:textId="77777777">
        <w:tc>
          <w:tcPr>
            <w:tcW w:w="1801" w:type="dxa"/>
            <w:vAlign w:val="center"/>
          </w:tcPr>
          <w:p w14:paraId="02548BFC"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008AFB6C"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6EDC0C8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ADA04B7"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68F38737"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6DF18077" w14:textId="77777777">
        <w:tc>
          <w:tcPr>
            <w:tcW w:w="1801" w:type="dxa"/>
            <w:vAlign w:val="center"/>
          </w:tcPr>
          <w:p w14:paraId="035847D4" w14:textId="77777777" w:rsidR="003825FB" w:rsidRDefault="00000000">
            <w:pPr>
              <w:widowControl/>
              <w:ind w:firstLine="0"/>
              <w:rPr>
                <w:rFonts w:cs="Times New Roman"/>
                <w:szCs w:val="28"/>
              </w:rPr>
            </w:pPr>
            <w:r>
              <w:rPr>
                <w:rFonts w:eastAsia="SimSun" w:cs="Times New Roman"/>
                <w:szCs w:val="28"/>
                <w:lang w:eastAsia="zh-CN" w:bidi="ar"/>
              </w:rPr>
              <w:t>utilities_id</w:t>
            </w:r>
          </w:p>
        </w:tc>
        <w:tc>
          <w:tcPr>
            <w:tcW w:w="1801" w:type="dxa"/>
            <w:vAlign w:val="center"/>
          </w:tcPr>
          <w:p w14:paraId="6CC844EA"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5A08A7F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9216CCE"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3257D0C9" w14:textId="77777777" w:rsidR="003825FB" w:rsidRDefault="00000000">
            <w:pPr>
              <w:widowControl/>
              <w:ind w:firstLine="0"/>
              <w:rPr>
                <w:rFonts w:cs="Times New Roman"/>
                <w:szCs w:val="28"/>
              </w:rPr>
            </w:pPr>
            <w:r>
              <w:rPr>
                <w:rFonts w:eastAsia="SimSun" w:cs="Times New Roman"/>
                <w:szCs w:val="28"/>
                <w:lang w:eastAsia="zh-CN" w:bidi="ar"/>
              </w:rPr>
              <w:t>Mã tiện ích</w:t>
            </w:r>
          </w:p>
        </w:tc>
      </w:tr>
    </w:tbl>
    <w:p w14:paraId="64DA4014" w14:textId="77777777" w:rsidR="003825FB" w:rsidRDefault="003825FB">
      <w:pPr>
        <w:rPr>
          <w:rFonts w:cs="Times New Roman"/>
          <w:szCs w:val="28"/>
        </w:rPr>
      </w:pPr>
    </w:p>
    <w:p w14:paraId="23D91A01" w14:textId="77777777" w:rsidR="003825FB" w:rsidRDefault="00000000">
      <w:pPr>
        <w:pStyle w:val="u4"/>
        <w:rPr>
          <w:rFonts w:cs="Times New Roman"/>
          <w:szCs w:val="28"/>
        </w:rPr>
      </w:pPr>
      <w:r>
        <w:rPr>
          <w:rFonts w:cs="Times New Roman"/>
          <w:szCs w:val="28"/>
        </w:rPr>
        <w:t>2.4.2.6. Bảng tiện ích loại phòng (utilities_room_type)</w:t>
      </w:r>
    </w:p>
    <w:p w14:paraId="5AC770ED"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u</w:t>
      </w:r>
      <w:r>
        <w:rPr>
          <w:sz w:val="28"/>
          <w:szCs w:val="28"/>
        </w:rPr>
        <w:t>tilities_</w:t>
      </w:r>
      <w:r>
        <w:rPr>
          <w:sz w:val="28"/>
          <w:szCs w:val="28"/>
          <w:lang w:val="vi-VN"/>
        </w:rPr>
        <w:t>r</w:t>
      </w:r>
      <w:r>
        <w:rPr>
          <w:sz w:val="28"/>
          <w:szCs w:val="28"/>
        </w:rPr>
        <w:t>oom_</w:t>
      </w:r>
      <w:r>
        <w:rPr>
          <w:sz w:val="28"/>
          <w:szCs w:val="28"/>
          <w:lang w:val="vi-VN"/>
        </w:rPr>
        <w:t>t</w:t>
      </w:r>
      <w:r>
        <w:rPr>
          <w:sz w:val="28"/>
          <w:szCs w:val="28"/>
        </w:rPr>
        <w:t>ype dùng để lưu trữ mối quan hệ nhiều - nhiều giữa loại phòng và tiện ích.</w:t>
      </w:r>
    </w:p>
    <w:p w14:paraId="304428C3" w14:textId="77777777" w:rsidR="003825FB" w:rsidRDefault="00000000">
      <w:pPr>
        <w:pStyle w:val="Bang"/>
      </w:pPr>
      <w:r>
        <w:t>Bảng 2.</w:t>
      </w:r>
      <w:r>
        <w:rPr>
          <w:lang w:val="vi-VN"/>
        </w:rPr>
        <w:t>12</w:t>
      </w:r>
      <w:r>
        <w:t>. Bảng tiện ích loại phòng (</w:t>
      </w:r>
      <w:r>
        <w:rPr>
          <w:lang w:val="vi-VN"/>
        </w:rPr>
        <w:t>u</w:t>
      </w:r>
      <w:r>
        <w:t>tilities_</w:t>
      </w:r>
      <w:r>
        <w:rPr>
          <w:lang w:val="vi-VN"/>
        </w:rPr>
        <w:t>r</w:t>
      </w:r>
      <w:r>
        <w:t>oom_</w:t>
      </w:r>
      <w:r>
        <w:rPr>
          <w:lang w:val="vi-VN"/>
        </w:rPr>
        <w:t>t</w:t>
      </w:r>
      <w:r>
        <w:t>ype)</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4A801BFA" w14:textId="77777777">
        <w:tc>
          <w:tcPr>
            <w:tcW w:w="1801" w:type="dxa"/>
            <w:vAlign w:val="center"/>
          </w:tcPr>
          <w:p w14:paraId="41DC9390"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4615C32B"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4BED29E1"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646C6DBC"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2EBAACB3"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04F04B5D" w14:textId="77777777">
        <w:tc>
          <w:tcPr>
            <w:tcW w:w="1801" w:type="dxa"/>
            <w:vAlign w:val="center"/>
          </w:tcPr>
          <w:p w14:paraId="2FBE3491" w14:textId="77777777" w:rsidR="003825FB" w:rsidRDefault="00000000">
            <w:pPr>
              <w:widowControl/>
              <w:ind w:firstLine="0"/>
              <w:rPr>
                <w:rFonts w:cs="Times New Roman"/>
                <w:szCs w:val="28"/>
              </w:rPr>
            </w:pPr>
            <w:r>
              <w:rPr>
                <w:rFonts w:eastAsia="SimSun" w:cs="Times New Roman"/>
                <w:szCs w:val="28"/>
                <w:lang w:eastAsia="zh-CN" w:bidi="ar"/>
              </w:rPr>
              <w:t>type_id</w:t>
            </w:r>
          </w:p>
        </w:tc>
        <w:tc>
          <w:tcPr>
            <w:tcW w:w="1801" w:type="dxa"/>
            <w:vAlign w:val="center"/>
          </w:tcPr>
          <w:p w14:paraId="2EF363FC"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A4F950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A164A78"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7433DE9E" w14:textId="77777777" w:rsidR="003825FB" w:rsidRDefault="00000000">
            <w:pPr>
              <w:widowControl/>
              <w:ind w:firstLine="0"/>
              <w:rPr>
                <w:rFonts w:cs="Times New Roman"/>
                <w:szCs w:val="28"/>
              </w:rPr>
            </w:pPr>
            <w:r>
              <w:rPr>
                <w:rFonts w:eastAsia="SimSun" w:cs="Times New Roman"/>
                <w:szCs w:val="28"/>
                <w:lang w:eastAsia="zh-CN" w:bidi="ar"/>
              </w:rPr>
              <w:t>Mã loại phòng</w:t>
            </w:r>
          </w:p>
        </w:tc>
      </w:tr>
      <w:tr w:rsidR="003825FB" w14:paraId="77B60433" w14:textId="77777777">
        <w:tc>
          <w:tcPr>
            <w:tcW w:w="1801" w:type="dxa"/>
            <w:vAlign w:val="center"/>
          </w:tcPr>
          <w:p w14:paraId="1187DAEC" w14:textId="77777777" w:rsidR="003825FB" w:rsidRDefault="00000000">
            <w:pPr>
              <w:widowControl/>
              <w:ind w:firstLine="0"/>
              <w:rPr>
                <w:rFonts w:cs="Times New Roman"/>
                <w:szCs w:val="28"/>
              </w:rPr>
            </w:pPr>
            <w:r>
              <w:rPr>
                <w:rFonts w:eastAsia="SimSun" w:cs="Times New Roman"/>
                <w:szCs w:val="28"/>
                <w:lang w:eastAsia="zh-CN" w:bidi="ar"/>
              </w:rPr>
              <w:t>utilities_id</w:t>
            </w:r>
          </w:p>
        </w:tc>
        <w:tc>
          <w:tcPr>
            <w:tcW w:w="1801" w:type="dxa"/>
            <w:vAlign w:val="center"/>
          </w:tcPr>
          <w:p w14:paraId="23E642B0"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53992132"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49B4B0A"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449A8A3C" w14:textId="77777777" w:rsidR="003825FB" w:rsidRDefault="00000000">
            <w:pPr>
              <w:widowControl/>
              <w:ind w:firstLine="0"/>
              <w:rPr>
                <w:rFonts w:cs="Times New Roman"/>
                <w:szCs w:val="28"/>
              </w:rPr>
            </w:pPr>
            <w:r>
              <w:rPr>
                <w:rFonts w:eastAsia="SimSun" w:cs="Times New Roman"/>
                <w:szCs w:val="28"/>
                <w:lang w:eastAsia="zh-CN" w:bidi="ar"/>
              </w:rPr>
              <w:t>Mã tiện ích</w:t>
            </w:r>
          </w:p>
        </w:tc>
      </w:tr>
    </w:tbl>
    <w:p w14:paraId="1CCC01A7" w14:textId="77777777" w:rsidR="003825FB" w:rsidRDefault="00000000">
      <w:pPr>
        <w:pStyle w:val="u4"/>
        <w:rPr>
          <w:rFonts w:cs="Times New Roman"/>
          <w:szCs w:val="28"/>
        </w:rPr>
      </w:pPr>
      <w:r>
        <w:rPr>
          <w:rFonts w:cs="Times New Roman"/>
          <w:szCs w:val="28"/>
        </w:rPr>
        <w:t>2.4.2.7. Bảng loại phòng (room_types)</w:t>
      </w:r>
    </w:p>
    <w:p w14:paraId="59683783" w14:textId="77777777" w:rsidR="003825FB" w:rsidRDefault="00000000">
      <w:pPr>
        <w:pStyle w:val="ThngthngWeb"/>
        <w:spacing w:line="360" w:lineRule="auto"/>
        <w:jc w:val="both"/>
        <w:rPr>
          <w:sz w:val="28"/>
          <w:szCs w:val="28"/>
        </w:rPr>
      </w:pPr>
      <w:r>
        <w:rPr>
          <w:sz w:val="28"/>
          <w:szCs w:val="28"/>
        </w:rPr>
        <w:lastRenderedPageBreak/>
        <w:t xml:space="preserve">Bảng </w:t>
      </w:r>
      <w:r>
        <w:rPr>
          <w:sz w:val="28"/>
          <w:szCs w:val="28"/>
          <w:lang w:val="vi-VN"/>
        </w:rPr>
        <w:t>r</w:t>
      </w:r>
      <w:r>
        <w:rPr>
          <w:sz w:val="28"/>
          <w:szCs w:val="28"/>
        </w:rPr>
        <w:t>oom_</w:t>
      </w:r>
      <w:r>
        <w:rPr>
          <w:sz w:val="28"/>
          <w:szCs w:val="28"/>
          <w:lang w:val="vi-VN"/>
        </w:rPr>
        <w:t>t</w:t>
      </w:r>
      <w:r>
        <w:rPr>
          <w:sz w:val="28"/>
          <w:szCs w:val="28"/>
        </w:rPr>
        <w:t>ypes dùng để lưu trữ thông tin các loại phòng thuộc từng khách sạn, bao gồm giá phòng, diện tích, sức chứa và loại giường.</w:t>
      </w:r>
    </w:p>
    <w:p w14:paraId="0E26803F" w14:textId="77777777" w:rsidR="003825FB" w:rsidRDefault="00000000">
      <w:pPr>
        <w:pStyle w:val="Bang"/>
      </w:pPr>
      <w:r>
        <w:t>Bảng 2.</w:t>
      </w:r>
      <w:r>
        <w:rPr>
          <w:lang w:val="vi-VN"/>
        </w:rPr>
        <w:t>13</w:t>
      </w:r>
      <w:r>
        <w:t>. Bảng loại phòng (</w:t>
      </w:r>
      <w:r>
        <w:rPr>
          <w:lang w:val="vi-VN"/>
        </w:rPr>
        <w:t>r</w:t>
      </w:r>
      <w:r>
        <w:t>oom_</w:t>
      </w:r>
      <w:r>
        <w:rPr>
          <w:lang w:val="vi-VN"/>
        </w:rPr>
        <w:t>t</w:t>
      </w:r>
      <w:r>
        <w:t>ypes)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78924D38" w14:textId="77777777">
        <w:tc>
          <w:tcPr>
            <w:tcW w:w="1801" w:type="dxa"/>
            <w:vAlign w:val="center"/>
          </w:tcPr>
          <w:p w14:paraId="7612BAB0"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4790EEEB"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1E2A8650"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606F75D7"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2F089D96"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3F4FABB5" w14:textId="77777777">
        <w:tc>
          <w:tcPr>
            <w:tcW w:w="1801" w:type="dxa"/>
            <w:vAlign w:val="center"/>
          </w:tcPr>
          <w:p w14:paraId="1FA9535C" w14:textId="77777777" w:rsidR="003825FB" w:rsidRDefault="00000000">
            <w:pPr>
              <w:widowControl/>
              <w:ind w:firstLine="0"/>
              <w:rPr>
                <w:rFonts w:cs="Times New Roman"/>
                <w:szCs w:val="28"/>
              </w:rPr>
            </w:pPr>
            <w:r>
              <w:rPr>
                <w:rFonts w:eastAsia="SimSun" w:cs="Times New Roman"/>
                <w:szCs w:val="28"/>
                <w:lang w:eastAsia="zh-CN" w:bidi="ar"/>
              </w:rPr>
              <w:t>type_id</w:t>
            </w:r>
          </w:p>
        </w:tc>
        <w:tc>
          <w:tcPr>
            <w:tcW w:w="1801" w:type="dxa"/>
            <w:vAlign w:val="center"/>
          </w:tcPr>
          <w:p w14:paraId="3DEFA732"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DEDFA8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DB13DA7"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3396E804" w14:textId="77777777" w:rsidR="003825FB" w:rsidRDefault="00000000">
            <w:pPr>
              <w:widowControl/>
              <w:ind w:firstLine="0"/>
              <w:rPr>
                <w:rFonts w:cs="Times New Roman"/>
                <w:szCs w:val="28"/>
              </w:rPr>
            </w:pPr>
            <w:r>
              <w:rPr>
                <w:rFonts w:eastAsia="SimSun" w:cs="Times New Roman"/>
                <w:szCs w:val="28"/>
                <w:lang w:eastAsia="zh-CN" w:bidi="ar"/>
              </w:rPr>
              <w:t>Mã loại phòng</w:t>
            </w:r>
          </w:p>
        </w:tc>
      </w:tr>
      <w:tr w:rsidR="003825FB" w14:paraId="373072A5" w14:textId="77777777">
        <w:tc>
          <w:tcPr>
            <w:tcW w:w="1801" w:type="dxa"/>
            <w:vAlign w:val="center"/>
          </w:tcPr>
          <w:p w14:paraId="6E7B18D1"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0373F082"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1DE51F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8FB470D"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7AE17AC9"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5D802F8F" w14:textId="77777777">
        <w:tc>
          <w:tcPr>
            <w:tcW w:w="1801" w:type="dxa"/>
            <w:vAlign w:val="center"/>
          </w:tcPr>
          <w:p w14:paraId="58AB0712" w14:textId="77777777" w:rsidR="003825FB" w:rsidRDefault="00000000">
            <w:pPr>
              <w:widowControl/>
              <w:ind w:firstLine="0"/>
              <w:rPr>
                <w:rFonts w:cs="Times New Roman"/>
                <w:szCs w:val="28"/>
              </w:rPr>
            </w:pPr>
            <w:r>
              <w:rPr>
                <w:rFonts w:eastAsia="SimSun" w:cs="Times New Roman"/>
                <w:szCs w:val="28"/>
                <w:lang w:eastAsia="zh-CN" w:bidi="ar"/>
              </w:rPr>
              <w:t>type_name</w:t>
            </w:r>
          </w:p>
        </w:tc>
        <w:tc>
          <w:tcPr>
            <w:tcW w:w="1801" w:type="dxa"/>
            <w:vAlign w:val="center"/>
          </w:tcPr>
          <w:p w14:paraId="343B234B"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5BC5C15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C9749A6" w14:textId="77777777" w:rsidR="003825FB" w:rsidRDefault="003825FB">
            <w:pPr>
              <w:widowControl/>
              <w:rPr>
                <w:rFonts w:cs="Times New Roman"/>
                <w:szCs w:val="28"/>
              </w:rPr>
            </w:pPr>
          </w:p>
        </w:tc>
        <w:tc>
          <w:tcPr>
            <w:tcW w:w="1802" w:type="dxa"/>
            <w:vAlign w:val="center"/>
          </w:tcPr>
          <w:p w14:paraId="62F148BC" w14:textId="77777777" w:rsidR="003825FB" w:rsidRDefault="00000000">
            <w:pPr>
              <w:widowControl/>
              <w:ind w:firstLine="0"/>
              <w:rPr>
                <w:rFonts w:cs="Times New Roman"/>
                <w:szCs w:val="28"/>
              </w:rPr>
            </w:pPr>
            <w:r>
              <w:rPr>
                <w:rFonts w:eastAsia="SimSun" w:cs="Times New Roman"/>
                <w:szCs w:val="28"/>
                <w:lang w:eastAsia="zh-CN" w:bidi="ar"/>
              </w:rPr>
              <w:t>Tên loại phòng</w:t>
            </w:r>
          </w:p>
        </w:tc>
      </w:tr>
      <w:tr w:rsidR="003825FB" w14:paraId="718D3C98" w14:textId="77777777">
        <w:tc>
          <w:tcPr>
            <w:tcW w:w="1801" w:type="dxa"/>
            <w:vAlign w:val="center"/>
          </w:tcPr>
          <w:p w14:paraId="19AD63EF" w14:textId="77777777" w:rsidR="003825FB" w:rsidRDefault="00000000">
            <w:pPr>
              <w:widowControl/>
              <w:ind w:firstLine="0"/>
              <w:rPr>
                <w:rFonts w:cs="Times New Roman"/>
                <w:szCs w:val="28"/>
              </w:rPr>
            </w:pPr>
            <w:r>
              <w:rPr>
                <w:rFonts w:eastAsia="SimSun" w:cs="Times New Roman"/>
                <w:szCs w:val="28"/>
                <w:lang w:eastAsia="zh-CN" w:bidi="ar"/>
              </w:rPr>
              <w:t>description</w:t>
            </w:r>
          </w:p>
        </w:tc>
        <w:tc>
          <w:tcPr>
            <w:tcW w:w="1801" w:type="dxa"/>
            <w:vAlign w:val="center"/>
          </w:tcPr>
          <w:p w14:paraId="2BDF7947"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373C6E23"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45A0A49" w14:textId="77777777" w:rsidR="003825FB" w:rsidRDefault="003825FB">
            <w:pPr>
              <w:widowControl/>
              <w:rPr>
                <w:rFonts w:cs="Times New Roman"/>
                <w:szCs w:val="28"/>
              </w:rPr>
            </w:pPr>
          </w:p>
        </w:tc>
        <w:tc>
          <w:tcPr>
            <w:tcW w:w="1802" w:type="dxa"/>
            <w:vAlign w:val="center"/>
          </w:tcPr>
          <w:p w14:paraId="2D4956A1" w14:textId="77777777" w:rsidR="003825FB" w:rsidRDefault="00000000">
            <w:pPr>
              <w:widowControl/>
              <w:ind w:firstLine="0"/>
              <w:rPr>
                <w:rFonts w:cs="Times New Roman"/>
                <w:szCs w:val="28"/>
              </w:rPr>
            </w:pPr>
            <w:r>
              <w:rPr>
                <w:rFonts w:eastAsia="SimSun" w:cs="Times New Roman"/>
                <w:szCs w:val="28"/>
                <w:lang w:eastAsia="zh-CN" w:bidi="ar"/>
              </w:rPr>
              <w:t>Mô tả loại phòng</w:t>
            </w:r>
          </w:p>
        </w:tc>
      </w:tr>
      <w:tr w:rsidR="003825FB" w14:paraId="7ED51C45" w14:textId="77777777">
        <w:tc>
          <w:tcPr>
            <w:tcW w:w="1801" w:type="dxa"/>
            <w:vAlign w:val="center"/>
          </w:tcPr>
          <w:p w14:paraId="525A98D1" w14:textId="77777777" w:rsidR="003825FB" w:rsidRDefault="00000000">
            <w:pPr>
              <w:widowControl/>
              <w:ind w:firstLine="0"/>
              <w:rPr>
                <w:rFonts w:cs="Times New Roman"/>
                <w:szCs w:val="28"/>
              </w:rPr>
            </w:pPr>
            <w:r>
              <w:rPr>
                <w:rFonts w:eastAsia="SimSun" w:cs="Times New Roman"/>
                <w:szCs w:val="28"/>
                <w:lang w:eastAsia="zh-CN" w:bidi="ar"/>
              </w:rPr>
              <w:t>capacity</w:t>
            </w:r>
          </w:p>
        </w:tc>
        <w:tc>
          <w:tcPr>
            <w:tcW w:w="1801" w:type="dxa"/>
            <w:vAlign w:val="center"/>
          </w:tcPr>
          <w:p w14:paraId="78A55EAB"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7B2DB0A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2DF755A" w14:textId="77777777" w:rsidR="003825FB" w:rsidRDefault="003825FB">
            <w:pPr>
              <w:widowControl/>
              <w:rPr>
                <w:rFonts w:cs="Times New Roman"/>
                <w:szCs w:val="28"/>
              </w:rPr>
            </w:pPr>
          </w:p>
        </w:tc>
        <w:tc>
          <w:tcPr>
            <w:tcW w:w="1802" w:type="dxa"/>
            <w:vAlign w:val="center"/>
          </w:tcPr>
          <w:p w14:paraId="71A5C074" w14:textId="77777777" w:rsidR="003825FB" w:rsidRDefault="00000000">
            <w:pPr>
              <w:widowControl/>
              <w:ind w:firstLine="0"/>
              <w:rPr>
                <w:rFonts w:cs="Times New Roman"/>
                <w:szCs w:val="28"/>
                <w:lang w:val="vi-VN"/>
              </w:rPr>
            </w:pPr>
            <w:r>
              <w:rPr>
                <w:rFonts w:eastAsia="SimSun" w:cs="Times New Roman"/>
                <w:szCs w:val="28"/>
                <w:lang w:eastAsia="zh-CN" w:bidi="ar"/>
              </w:rPr>
              <w:t>Sức chứa</w:t>
            </w:r>
            <w:r>
              <w:rPr>
                <w:rFonts w:eastAsia="SimSun" w:cs="Times New Roman"/>
                <w:szCs w:val="28"/>
                <w:lang w:val="vi-VN" w:eastAsia="zh-CN" w:bidi="ar"/>
              </w:rPr>
              <w:t xml:space="preserve"> của phòng</w:t>
            </w:r>
          </w:p>
        </w:tc>
      </w:tr>
      <w:tr w:rsidR="003825FB" w14:paraId="581F7383" w14:textId="77777777">
        <w:tc>
          <w:tcPr>
            <w:tcW w:w="1801" w:type="dxa"/>
            <w:vAlign w:val="center"/>
          </w:tcPr>
          <w:p w14:paraId="50AA8644" w14:textId="77777777" w:rsidR="003825FB" w:rsidRDefault="00000000">
            <w:pPr>
              <w:widowControl/>
              <w:ind w:firstLine="0"/>
              <w:rPr>
                <w:rFonts w:cs="Times New Roman"/>
                <w:szCs w:val="28"/>
              </w:rPr>
            </w:pPr>
            <w:r>
              <w:rPr>
                <w:rFonts w:eastAsia="SimSun" w:cs="Times New Roman"/>
                <w:szCs w:val="28"/>
                <w:lang w:eastAsia="zh-CN" w:bidi="ar"/>
              </w:rPr>
              <w:t>price</w:t>
            </w:r>
          </w:p>
        </w:tc>
        <w:tc>
          <w:tcPr>
            <w:tcW w:w="1801" w:type="dxa"/>
            <w:vAlign w:val="center"/>
          </w:tcPr>
          <w:p w14:paraId="38EDBAA4"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131DFA8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021A5F4" w14:textId="77777777" w:rsidR="003825FB" w:rsidRDefault="003825FB">
            <w:pPr>
              <w:widowControl/>
              <w:rPr>
                <w:rFonts w:cs="Times New Roman"/>
                <w:szCs w:val="28"/>
              </w:rPr>
            </w:pPr>
          </w:p>
        </w:tc>
        <w:tc>
          <w:tcPr>
            <w:tcW w:w="1802" w:type="dxa"/>
            <w:vAlign w:val="center"/>
          </w:tcPr>
          <w:p w14:paraId="25E833FF" w14:textId="77777777" w:rsidR="003825FB" w:rsidRDefault="00000000">
            <w:pPr>
              <w:widowControl/>
              <w:ind w:firstLine="0"/>
              <w:rPr>
                <w:rFonts w:cs="Times New Roman"/>
                <w:szCs w:val="28"/>
              </w:rPr>
            </w:pPr>
            <w:r>
              <w:rPr>
                <w:rFonts w:eastAsia="SimSun" w:cs="Times New Roman"/>
                <w:szCs w:val="28"/>
                <w:lang w:eastAsia="zh-CN" w:bidi="ar"/>
              </w:rPr>
              <w:t>Giá phòng</w:t>
            </w:r>
          </w:p>
        </w:tc>
      </w:tr>
      <w:tr w:rsidR="003825FB" w14:paraId="6227D734" w14:textId="77777777">
        <w:tc>
          <w:tcPr>
            <w:tcW w:w="1801" w:type="dxa"/>
            <w:vAlign w:val="center"/>
          </w:tcPr>
          <w:p w14:paraId="499F4174" w14:textId="77777777" w:rsidR="003825FB" w:rsidRDefault="00000000">
            <w:pPr>
              <w:widowControl/>
              <w:ind w:firstLine="0"/>
              <w:rPr>
                <w:rFonts w:cs="Times New Roman"/>
                <w:szCs w:val="28"/>
              </w:rPr>
            </w:pPr>
            <w:r>
              <w:rPr>
                <w:rFonts w:eastAsia="SimSun" w:cs="Times New Roman"/>
                <w:szCs w:val="28"/>
                <w:lang w:eastAsia="zh-CN" w:bidi="ar"/>
              </w:rPr>
              <w:t>area</w:t>
            </w:r>
          </w:p>
        </w:tc>
        <w:tc>
          <w:tcPr>
            <w:tcW w:w="1801" w:type="dxa"/>
            <w:vAlign w:val="center"/>
          </w:tcPr>
          <w:p w14:paraId="7D9EE950"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54698AA9"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6FF9651C" w14:textId="77777777" w:rsidR="003825FB" w:rsidRDefault="003825FB">
            <w:pPr>
              <w:widowControl/>
              <w:rPr>
                <w:rFonts w:cs="Times New Roman"/>
                <w:szCs w:val="28"/>
              </w:rPr>
            </w:pPr>
          </w:p>
        </w:tc>
        <w:tc>
          <w:tcPr>
            <w:tcW w:w="1802" w:type="dxa"/>
            <w:vAlign w:val="center"/>
          </w:tcPr>
          <w:p w14:paraId="4DA8DCB4" w14:textId="77777777" w:rsidR="003825FB" w:rsidRDefault="00000000">
            <w:pPr>
              <w:widowControl/>
              <w:ind w:firstLine="0"/>
              <w:rPr>
                <w:rFonts w:cs="Times New Roman"/>
                <w:szCs w:val="28"/>
              </w:rPr>
            </w:pPr>
            <w:r>
              <w:rPr>
                <w:rFonts w:eastAsia="SimSun" w:cs="Times New Roman"/>
                <w:szCs w:val="28"/>
                <w:lang w:eastAsia="zh-CN" w:bidi="ar"/>
              </w:rPr>
              <w:t>Diện tích phòng</w:t>
            </w:r>
          </w:p>
        </w:tc>
      </w:tr>
      <w:tr w:rsidR="003825FB" w14:paraId="44ABD66F" w14:textId="77777777">
        <w:tc>
          <w:tcPr>
            <w:tcW w:w="1801" w:type="dxa"/>
            <w:vAlign w:val="center"/>
          </w:tcPr>
          <w:p w14:paraId="2D77E2B9" w14:textId="77777777" w:rsidR="003825FB" w:rsidRDefault="00000000">
            <w:pPr>
              <w:widowControl/>
              <w:ind w:firstLine="0"/>
              <w:rPr>
                <w:rFonts w:cs="Times New Roman"/>
                <w:szCs w:val="28"/>
              </w:rPr>
            </w:pPr>
            <w:r>
              <w:rPr>
                <w:rFonts w:eastAsia="SimSun" w:cs="Times New Roman"/>
                <w:szCs w:val="28"/>
                <w:lang w:eastAsia="zh-CN" w:bidi="ar"/>
              </w:rPr>
              <w:t>bed_type</w:t>
            </w:r>
          </w:p>
        </w:tc>
        <w:tc>
          <w:tcPr>
            <w:tcW w:w="1801" w:type="dxa"/>
            <w:vAlign w:val="center"/>
          </w:tcPr>
          <w:p w14:paraId="6B419E35"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4F5F50A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6A560F2" w14:textId="77777777" w:rsidR="003825FB" w:rsidRDefault="003825FB">
            <w:pPr>
              <w:widowControl/>
              <w:rPr>
                <w:rFonts w:cs="Times New Roman"/>
                <w:szCs w:val="28"/>
              </w:rPr>
            </w:pPr>
          </w:p>
        </w:tc>
        <w:tc>
          <w:tcPr>
            <w:tcW w:w="1802" w:type="dxa"/>
            <w:vAlign w:val="center"/>
          </w:tcPr>
          <w:p w14:paraId="6184F4AF" w14:textId="77777777" w:rsidR="003825FB" w:rsidRDefault="00000000">
            <w:pPr>
              <w:widowControl/>
              <w:ind w:firstLine="0"/>
              <w:rPr>
                <w:rFonts w:cs="Times New Roman"/>
                <w:szCs w:val="28"/>
              </w:rPr>
            </w:pPr>
            <w:r>
              <w:rPr>
                <w:rFonts w:eastAsia="SimSun" w:cs="Times New Roman"/>
                <w:szCs w:val="28"/>
                <w:lang w:eastAsia="zh-CN" w:bidi="ar"/>
              </w:rPr>
              <w:t>Loại giường</w:t>
            </w:r>
          </w:p>
        </w:tc>
      </w:tr>
      <w:tr w:rsidR="003825FB" w14:paraId="333ED18B" w14:textId="77777777">
        <w:tc>
          <w:tcPr>
            <w:tcW w:w="1801" w:type="dxa"/>
            <w:vAlign w:val="center"/>
          </w:tcPr>
          <w:p w14:paraId="0F4E39A4" w14:textId="77777777" w:rsidR="003825FB" w:rsidRDefault="00000000">
            <w:pPr>
              <w:widowControl/>
              <w:ind w:firstLine="0"/>
              <w:rPr>
                <w:rFonts w:cs="Times New Roman"/>
                <w:szCs w:val="28"/>
              </w:rPr>
            </w:pPr>
            <w:r>
              <w:rPr>
                <w:rFonts w:eastAsia="SimSun" w:cs="Times New Roman"/>
                <w:szCs w:val="28"/>
                <w:lang w:eastAsia="zh-CN" w:bidi="ar"/>
              </w:rPr>
              <w:t>bed_count</w:t>
            </w:r>
          </w:p>
        </w:tc>
        <w:tc>
          <w:tcPr>
            <w:tcW w:w="1801" w:type="dxa"/>
            <w:vAlign w:val="center"/>
          </w:tcPr>
          <w:p w14:paraId="47060FD6"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4E9A549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1ACFD01" w14:textId="77777777" w:rsidR="003825FB" w:rsidRDefault="003825FB">
            <w:pPr>
              <w:widowControl/>
              <w:rPr>
                <w:rFonts w:cs="Times New Roman"/>
                <w:szCs w:val="28"/>
              </w:rPr>
            </w:pPr>
          </w:p>
        </w:tc>
        <w:tc>
          <w:tcPr>
            <w:tcW w:w="1802" w:type="dxa"/>
            <w:vAlign w:val="center"/>
          </w:tcPr>
          <w:p w14:paraId="3472CD68" w14:textId="77777777" w:rsidR="003825FB" w:rsidRDefault="00000000">
            <w:pPr>
              <w:widowControl/>
              <w:ind w:firstLine="0"/>
              <w:rPr>
                <w:rFonts w:cs="Times New Roman"/>
                <w:szCs w:val="28"/>
              </w:rPr>
            </w:pPr>
            <w:r>
              <w:rPr>
                <w:rFonts w:eastAsia="SimSun" w:cs="Times New Roman"/>
                <w:szCs w:val="28"/>
                <w:lang w:eastAsia="zh-CN" w:bidi="ar"/>
              </w:rPr>
              <w:t>Số lượng giường</w:t>
            </w:r>
          </w:p>
        </w:tc>
      </w:tr>
      <w:tr w:rsidR="003825FB" w14:paraId="4555FC59" w14:textId="77777777">
        <w:tc>
          <w:tcPr>
            <w:tcW w:w="1801" w:type="dxa"/>
            <w:vAlign w:val="center"/>
          </w:tcPr>
          <w:p w14:paraId="0BF99545"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00E02E65"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3360804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82513DC" w14:textId="77777777" w:rsidR="003825FB" w:rsidRDefault="003825FB">
            <w:pPr>
              <w:widowControl/>
              <w:rPr>
                <w:rFonts w:cs="Times New Roman"/>
                <w:szCs w:val="28"/>
              </w:rPr>
            </w:pPr>
          </w:p>
        </w:tc>
        <w:tc>
          <w:tcPr>
            <w:tcW w:w="1802" w:type="dxa"/>
            <w:vAlign w:val="center"/>
          </w:tcPr>
          <w:p w14:paraId="6177A085"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712D7F19" w14:textId="77777777">
        <w:tc>
          <w:tcPr>
            <w:tcW w:w="1801" w:type="dxa"/>
            <w:vAlign w:val="center"/>
          </w:tcPr>
          <w:p w14:paraId="0EBEC564"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47A745C0"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772BA7F8"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60D7D166" w14:textId="77777777" w:rsidR="003825FB" w:rsidRDefault="003825FB">
            <w:pPr>
              <w:widowControl/>
              <w:rPr>
                <w:rFonts w:cs="Times New Roman"/>
                <w:szCs w:val="28"/>
              </w:rPr>
            </w:pPr>
          </w:p>
        </w:tc>
        <w:tc>
          <w:tcPr>
            <w:tcW w:w="1802" w:type="dxa"/>
            <w:vAlign w:val="center"/>
          </w:tcPr>
          <w:p w14:paraId="52891D15"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2F4A303B" w14:textId="77777777">
        <w:tc>
          <w:tcPr>
            <w:tcW w:w="1801" w:type="dxa"/>
            <w:vAlign w:val="center"/>
          </w:tcPr>
          <w:p w14:paraId="7971E56E"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217B96D6"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1D565C8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529214E" w14:textId="77777777" w:rsidR="003825FB" w:rsidRDefault="003825FB">
            <w:pPr>
              <w:widowControl/>
              <w:rPr>
                <w:rFonts w:cs="Times New Roman"/>
                <w:szCs w:val="28"/>
              </w:rPr>
            </w:pPr>
          </w:p>
        </w:tc>
        <w:tc>
          <w:tcPr>
            <w:tcW w:w="1802" w:type="dxa"/>
            <w:vAlign w:val="center"/>
          </w:tcPr>
          <w:p w14:paraId="65EF7AE2" w14:textId="77777777" w:rsidR="003825FB" w:rsidRDefault="00000000">
            <w:pPr>
              <w:widowControl/>
              <w:ind w:firstLine="0"/>
              <w:rPr>
                <w:rFonts w:cs="Times New Roman"/>
                <w:szCs w:val="28"/>
              </w:rPr>
            </w:pPr>
            <w:r>
              <w:rPr>
                <w:rFonts w:eastAsia="SimSun" w:cs="Times New Roman"/>
                <w:szCs w:val="28"/>
                <w:lang w:eastAsia="zh-CN" w:bidi="ar"/>
              </w:rPr>
              <w:t>Đánh dấu xóa mềm</w:t>
            </w:r>
          </w:p>
        </w:tc>
      </w:tr>
    </w:tbl>
    <w:p w14:paraId="4C291223" w14:textId="77777777" w:rsidR="003825FB" w:rsidRDefault="00000000">
      <w:pPr>
        <w:pStyle w:val="u4"/>
        <w:rPr>
          <w:rFonts w:cs="Times New Roman"/>
          <w:szCs w:val="28"/>
        </w:rPr>
      </w:pPr>
      <w:r>
        <w:rPr>
          <w:rFonts w:cs="Times New Roman"/>
          <w:szCs w:val="28"/>
        </w:rPr>
        <w:t>2.4.2.8. Bảng hình ảnh loại phòng (room_type_images)</w:t>
      </w:r>
    </w:p>
    <w:p w14:paraId="5EA9A639" w14:textId="77777777" w:rsidR="003825FB" w:rsidRDefault="00000000">
      <w:pPr>
        <w:pStyle w:val="ThngthngWeb"/>
        <w:spacing w:line="360" w:lineRule="auto"/>
        <w:jc w:val="both"/>
        <w:rPr>
          <w:sz w:val="28"/>
          <w:szCs w:val="28"/>
        </w:rPr>
      </w:pPr>
      <w:r>
        <w:rPr>
          <w:sz w:val="28"/>
          <w:szCs w:val="28"/>
        </w:rPr>
        <w:lastRenderedPageBreak/>
        <w:t xml:space="preserve">Bảng </w:t>
      </w:r>
      <w:r>
        <w:rPr>
          <w:sz w:val="28"/>
          <w:szCs w:val="28"/>
          <w:lang w:val="vi-VN"/>
        </w:rPr>
        <w:t>r</w:t>
      </w:r>
      <w:r>
        <w:rPr>
          <w:sz w:val="28"/>
          <w:szCs w:val="28"/>
        </w:rPr>
        <w:t>oom_</w:t>
      </w:r>
      <w:r>
        <w:rPr>
          <w:sz w:val="28"/>
          <w:szCs w:val="28"/>
          <w:lang w:val="vi-VN"/>
        </w:rPr>
        <w:t>t</w:t>
      </w:r>
      <w:r>
        <w:rPr>
          <w:sz w:val="28"/>
          <w:szCs w:val="28"/>
        </w:rPr>
        <w:t>ype_</w:t>
      </w:r>
      <w:r>
        <w:rPr>
          <w:sz w:val="28"/>
          <w:szCs w:val="28"/>
          <w:lang w:val="vi-VN"/>
        </w:rPr>
        <w:t>i</w:t>
      </w:r>
      <w:r>
        <w:rPr>
          <w:sz w:val="28"/>
          <w:szCs w:val="28"/>
        </w:rPr>
        <w:t>mages dùng để lưu trữ danh sách hình ảnh của từng loại phòng.</w:t>
      </w:r>
    </w:p>
    <w:p w14:paraId="2D5ACCEC" w14:textId="77777777" w:rsidR="003825FB" w:rsidRDefault="00000000">
      <w:pPr>
        <w:pStyle w:val="Bang"/>
      </w:pPr>
      <w:r>
        <w:t>Bảng 2.</w:t>
      </w:r>
      <w:r>
        <w:rPr>
          <w:lang w:val="vi-VN"/>
        </w:rPr>
        <w:t>14</w:t>
      </w:r>
      <w:r>
        <w:t>. Bảng hình ảnh loại phòng (</w:t>
      </w:r>
      <w:r>
        <w:rPr>
          <w:lang w:val="vi-VN"/>
        </w:rPr>
        <w:t>r</w:t>
      </w:r>
      <w:r>
        <w:t>oom_</w:t>
      </w:r>
      <w:r>
        <w:rPr>
          <w:lang w:val="vi-VN"/>
        </w:rPr>
        <w:t>t</w:t>
      </w:r>
      <w:r>
        <w:t>ype_</w:t>
      </w:r>
      <w:r>
        <w:rPr>
          <w:lang w:val="vi-VN"/>
        </w:rPr>
        <w:t>i</w:t>
      </w:r>
      <w:r>
        <w:t>mages)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5A046E6F" w14:textId="77777777">
        <w:tc>
          <w:tcPr>
            <w:tcW w:w="1801" w:type="dxa"/>
            <w:vAlign w:val="center"/>
          </w:tcPr>
          <w:p w14:paraId="0F744903"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7B21B24E"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56C25FB5"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79DE88E1"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69360FAE"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19E86760" w14:textId="77777777">
        <w:tc>
          <w:tcPr>
            <w:tcW w:w="1801" w:type="dxa"/>
            <w:vAlign w:val="center"/>
          </w:tcPr>
          <w:p w14:paraId="770D8B90" w14:textId="77777777" w:rsidR="003825FB" w:rsidRDefault="00000000">
            <w:pPr>
              <w:widowControl/>
              <w:ind w:firstLine="0"/>
              <w:rPr>
                <w:rFonts w:cs="Times New Roman"/>
                <w:szCs w:val="28"/>
              </w:rPr>
            </w:pPr>
            <w:r>
              <w:rPr>
                <w:rFonts w:eastAsia="SimSun" w:cs="Times New Roman"/>
                <w:szCs w:val="28"/>
                <w:lang w:eastAsia="zh-CN" w:bidi="ar"/>
              </w:rPr>
              <w:t>image_id</w:t>
            </w:r>
          </w:p>
        </w:tc>
        <w:tc>
          <w:tcPr>
            <w:tcW w:w="1801" w:type="dxa"/>
            <w:vAlign w:val="center"/>
          </w:tcPr>
          <w:p w14:paraId="5DAFFB16"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3406AD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9505B08"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3AC104F8" w14:textId="77777777" w:rsidR="003825FB" w:rsidRDefault="00000000">
            <w:pPr>
              <w:widowControl/>
              <w:ind w:firstLine="0"/>
              <w:rPr>
                <w:rFonts w:cs="Times New Roman"/>
                <w:szCs w:val="28"/>
              </w:rPr>
            </w:pPr>
            <w:r>
              <w:rPr>
                <w:rFonts w:eastAsia="SimSun" w:cs="Times New Roman"/>
                <w:szCs w:val="28"/>
                <w:lang w:eastAsia="zh-CN" w:bidi="ar"/>
              </w:rPr>
              <w:t>Mã hình ảnh</w:t>
            </w:r>
          </w:p>
        </w:tc>
      </w:tr>
      <w:tr w:rsidR="003825FB" w14:paraId="173A0C87" w14:textId="77777777">
        <w:tc>
          <w:tcPr>
            <w:tcW w:w="1801" w:type="dxa"/>
            <w:vAlign w:val="center"/>
          </w:tcPr>
          <w:p w14:paraId="03D29A15" w14:textId="77777777" w:rsidR="003825FB" w:rsidRDefault="00000000">
            <w:pPr>
              <w:widowControl/>
              <w:ind w:firstLine="0"/>
              <w:rPr>
                <w:rFonts w:cs="Times New Roman"/>
                <w:szCs w:val="28"/>
              </w:rPr>
            </w:pPr>
            <w:r>
              <w:rPr>
                <w:rFonts w:eastAsia="SimSun" w:cs="Times New Roman"/>
                <w:szCs w:val="28"/>
                <w:lang w:eastAsia="zh-CN" w:bidi="ar"/>
              </w:rPr>
              <w:t>type_id</w:t>
            </w:r>
          </w:p>
        </w:tc>
        <w:tc>
          <w:tcPr>
            <w:tcW w:w="1801" w:type="dxa"/>
            <w:vAlign w:val="center"/>
          </w:tcPr>
          <w:p w14:paraId="416DC0B1"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A860E75"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3E57545"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44D0BEF1" w14:textId="77777777" w:rsidR="003825FB" w:rsidRDefault="00000000">
            <w:pPr>
              <w:widowControl/>
              <w:ind w:firstLine="0"/>
              <w:rPr>
                <w:rFonts w:cs="Times New Roman"/>
                <w:szCs w:val="28"/>
              </w:rPr>
            </w:pPr>
            <w:r>
              <w:rPr>
                <w:rFonts w:eastAsia="SimSun" w:cs="Times New Roman"/>
                <w:szCs w:val="28"/>
                <w:lang w:eastAsia="zh-CN" w:bidi="ar"/>
              </w:rPr>
              <w:t>Mã loại phòng</w:t>
            </w:r>
          </w:p>
        </w:tc>
      </w:tr>
      <w:tr w:rsidR="003825FB" w14:paraId="01B1A637" w14:textId="77777777">
        <w:tc>
          <w:tcPr>
            <w:tcW w:w="1801" w:type="dxa"/>
            <w:vAlign w:val="center"/>
          </w:tcPr>
          <w:p w14:paraId="28FF5CE1" w14:textId="77777777" w:rsidR="003825FB" w:rsidRDefault="00000000">
            <w:pPr>
              <w:widowControl/>
              <w:ind w:firstLine="0"/>
              <w:rPr>
                <w:rFonts w:cs="Times New Roman"/>
                <w:szCs w:val="28"/>
              </w:rPr>
            </w:pPr>
            <w:r>
              <w:rPr>
                <w:rFonts w:eastAsia="SimSun" w:cs="Times New Roman"/>
                <w:szCs w:val="28"/>
                <w:lang w:eastAsia="zh-CN" w:bidi="ar"/>
              </w:rPr>
              <w:t>image_url</w:t>
            </w:r>
          </w:p>
        </w:tc>
        <w:tc>
          <w:tcPr>
            <w:tcW w:w="1801" w:type="dxa"/>
            <w:vAlign w:val="center"/>
          </w:tcPr>
          <w:p w14:paraId="679AE24D"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3BE8978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50959E0" w14:textId="77777777" w:rsidR="003825FB" w:rsidRDefault="003825FB">
            <w:pPr>
              <w:widowControl/>
              <w:rPr>
                <w:rFonts w:cs="Times New Roman"/>
                <w:szCs w:val="28"/>
              </w:rPr>
            </w:pPr>
          </w:p>
        </w:tc>
        <w:tc>
          <w:tcPr>
            <w:tcW w:w="1802" w:type="dxa"/>
            <w:vAlign w:val="center"/>
          </w:tcPr>
          <w:p w14:paraId="32C9C5AF" w14:textId="77777777" w:rsidR="003825FB" w:rsidRDefault="00000000">
            <w:pPr>
              <w:widowControl/>
              <w:ind w:firstLine="0"/>
              <w:rPr>
                <w:rFonts w:cs="Times New Roman"/>
                <w:szCs w:val="28"/>
              </w:rPr>
            </w:pPr>
            <w:r>
              <w:rPr>
                <w:rFonts w:eastAsia="SimSun" w:cs="Times New Roman"/>
                <w:szCs w:val="28"/>
                <w:lang w:eastAsia="zh-CN" w:bidi="ar"/>
              </w:rPr>
              <w:t>Đường dẫn hình ảnh</w:t>
            </w:r>
          </w:p>
        </w:tc>
      </w:tr>
      <w:tr w:rsidR="003825FB" w14:paraId="0D50284C" w14:textId="77777777">
        <w:tc>
          <w:tcPr>
            <w:tcW w:w="1801" w:type="dxa"/>
            <w:vAlign w:val="center"/>
          </w:tcPr>
          <w:p w14:paraId="17424514" w14:textId="77777777" w:rsidR="003825FB" w:rsidRDefault="00000000">
            <w:pPr>
              <w:widowControl/>
              <w:ind w:firstLine="0"/>
              <w:rPr>
                <w:rFonts w:cs="Times New Roman"/>
                <w:szCs w:val="28"/>
              </w:rPr>
            </w:pPr>
            <w:r>
              <w:rPr>
                <w:rFonts w:eastAsia="SimSun" w:cs="Times New Roman"/>
                <w:szCs w:val="28"/>
                <w:lang w:eastAsia="zh-CN" w:bidi="ar"/>
              </w:rPr>
              <w:t>is_main</w:t>
            </w:r>
          </w:p>
        </w:tc>
        <w:tc>
          <w:tcPr>
            <w:tcW w:w="1801" w:type="dxa"/>
            <w:vAlign w:val="center"/>
          </w:tcPr>
          <w:p w14:paraId="6460D37A"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719DDD8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048D864" w14:textId="77777777" w:rsidR="003825FB" w:rsidRDefault="003825FB">
            <w:pPr>
              <w:widowControl/>
              <w:rPr>
                <w:rFonts w:cs="Times New Roman"/>
                <w:szCs w:val="28"/>
              </w:rPr>
            </w:pPr>
          </w:p>
        </w:tc>
        <w:tc>
          <w:tcPr>
            <w:tcW w:w="1802" w:type="dxa"/>
            <w:vAlign w:val="center"/>
          </w:tcPr>
          <w:p w14:paraId="15A2457A" w14:textId="77777777" w:rsidR="003825FB" w:rsidRDefault="00000000">
            <w:pPr>
              <w:widowControl/>
              <w:ind w:firstLine="0"/>
              <w:rPr>
                <w:rFonts w:cs="Times New Roman"/>
                <w:szCs w:val="28"/>
              </w:rPr>
            </w:pPr>
            <w:r>
              <w:rPr>
                <w:rFonts w:eastAsia="SimSun" w:cs="Times New Roman"/>
                <w:szCs w:val="28"/>
                <w:lang w:eastAsia="zh-CN" w:bidi="ar"/>
              </w:rPr>
              <w:t>Đánh dấu ảnh đại diện</w:t>
            </w:r>
          </w:p>
        </w:tc>
      </w:tr>
      <w:tr w:rsidR="003825FB" w14:paraId="2F3AD906" w14:textId="77777777">
        <w:tc>
          <w:tcPr>
            <w:tcW w:w="1801" w:type="dxa"/>
            <w:vAlign w:val="center"/>
          </w:tcPr>
          <w:p w14:paraId="5726B051"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024702EC"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7947D5F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3E995AB" w14:textId="77777777" w:rsidR="003825FB" w:rsidRDefault="003825FB">
            <w:pPr>
              <w:widowControl/>
              <w:rPr>
                <w:rFonts w:cs="Times New Roman"/>
                <w:szCs w:val="28"/>
              </w:rPr>
            </w:pPr>
          </w:p>
        </w:tc>
        <w:tc>
          <w:tcPr>
            <w:tcW w:w="1802" w:type="dxa"/>
            <w:vAlign w:val="center"/>
          </w:tcPr>
          <w:p w14:paraId="431F9F9B"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bl>
    <w:p w14:paraId="7FA47B3D" w14:textId="77777777" w:rsidR="003825FB" w:rsidRDefault="00000000">
      <w:pPr>
        <w:pStyle w:val="u4"/>
        <w:rPr>
          <w:rFonts w:cs="Times New Roman"/>
          <w:szCs w:val="28"/>
        </w:rPr>
      </w:pPr>
      <w:r>
        <w:rPr>
          <w:rFonts w:cs="Times New Roman"/>
          <w:szCs w:val="28"/>
        </w:rPr>
        <w:t>2.4.2.9. Bảng phòng (rooms)</w:t>
      </w:r>
    </w:p>
    <w:p w14:paraId="6418DEF9"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r</w:t>
      </w:r>
      <w:r>
        <w:rPr>
          <w:sz w:val="28"/>
          <w:szCs w:val="28"/>
        </w:rPr>
        <w:t>ooms dùng để lưu trữ thông tin các phòng thực tế thuộc từng loại phòng trong khách sạn.</w:t>
      </w:r>
    </w:p>
    <w:p w14:paraId="292EF490" w14:textId="77777777" w:rsidR="003825FB" w:rsidRDefault="00000000">
      <w:pPr>
        <w:pStyle w:val="Bang"/>
      </w:pPr>
      <w:r>
        <w:t>Bảng 2.</w:t>
      </w:r>
      <w:r>
        <w:rPr>
          <w:lang w:val="vi-VN"/>
        </w:rPr>
        <w:t>15</w:t>
      </w:r>
      <w:r>
        <w:t>. Bảng phòng (</w:t>
      </w:r>
      <w:r>
        <w:rPr>
          <w:lang w:val="vi-VN"/>
        </w:rPr>
        <w:t>r</w:t>
      </w:r>
      <w:r>
        <w:t>ooms)</w:t>
      </w:r>
    </w:p>
    <w:tbl>
      <w:tblPr>
        <w:tblStyle w:val="LiBang"/>
        <w:tblW w:w="0" w:type="auto"/>
        <w:tblLook w:val="04A0" w:firstRow="1" w:lastRow="0" w:firstColumn="1" w:lastColumn="0" w:noHBand="0" w:noVBand="1"/>
      </w:tblPr>
      <w:tblGrid>
        <w:gridCol w:w="1803"/>
        <w:gridCol w:w="1801"/>
        <w:gridCol w:w="1801"/>
        <w:gridCol w:w="1802"/>
        <w:gridCol w:w="1801"/>
      </w:tblGrid>
      <w:tr w:rsidR="003825FB" w14:paraId="355A6A93" w14:textId="77777777">
        <w:tc>
          <w:tcPr>
            <w:tcW w:w="1801" w:type="dxa"/>
            <w:vAlign w:val="center"/>
          </w:tcPr>
          <w:p w14:paraId="096906B1"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1D3267A1"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31BE4F3A"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6CF21F56"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1FA91A15"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35BC9C64" w14:textId="77777777">
        <w:tc>
          <w:tcPr>
            <w:tcW w:w="1801" w:type="dxa"/>
            <w:vAlign w:val="center"/>
          </w:tcPr>
          <w:p w14:paraId="68B76629" w14:textId="77777777" w:rsidR="003825FB" w:rsidRDefault="00000000">
            <w:pPr>
              <w:widowControl/>
              <w:ind w:firstLine="0"/>
              <w:rPr>
                <w:rFonts w:cs="Times New Roman"/>
                <w:szCs w:val="28"/>
              </w:rPr>
            </w:pPr>
            <w:r>
              <w:rPr>
                <w:rFonts w:eastAsia="SimSun" w:cs="Times New Roman"/>
                <w:szCs w:val="28"/>
                <w:lang w:eastAsia="zh-CN" w:bidi="ar"/>
              </w:rPr>
              <w:t>room_id</w:t>
            </w:r>
          </w:p>
        </w:tc>
        <w:tc>
          <w:tcPr>
            <w:tcW w:w="1801" w:type="dxa"/>
            <w:vAlign w:val="center"/>
          </w:tcPr>
          <w:p w14:paraId="5ED72E26"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0012604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C04D3B8"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403B15B5" w14:textId="77777777" w:rsidR="003825FB" w:rsidRDefault="00000000">
            <w:pPr>
              <w:widowControl/>
              <w:ind w:firstLine="0"/>
              <w:rPr>
                <w:rFonts w:cs="Times New Roman"/>
                <w:szCs w:val="28"/>
              </w:rPr>
            </w:pPr>
            <w:r>
              <w:rPr>
                <w:rFonts w:eastAsia="SimSun" w:cs="Times New Roman"/>
                <w:szCs w:val="28"/>
                <w:lang w:eastAsia="zh-CN" w:bidi="ar"/>
              </w:rPr>
              <w:t>Mã phòng</w:t>
            </w:r>
          </w:p>
        </w:tc>
      </w:tr>
      <w:tr w:rsidR="003825FB" w14:paraId="23C3A4CC" w14:textId="77777777">
        <w:tc>
          <w:tcPr>
            <w:tcW w:w="1801" w:type="dxa"/>
            <w:vAlign w:val="center"/>
          </w:tcPr>
          <w:p w14:paraId="1FC887CA" w14:textId="77777777" w:rsidR="003825FB" w:rsidRDefault="00000000">
            <w:pPr>
              <w:widowControl/>
              <w:ind w:firstLine="0"/>
              <w:rPr>
                <w:rFonts w:cs="Times New Roman"/>
                <w:szCs w:val="28"/>
              </w:rPr>
            </w:pPr>
            <w:r>
              <w:rPr>
                <w:rFonts w:eastAsia="SimSun" w:cs="Times New Roman"/>
                <w:szCs w:val="28"/>
                <w:lang w:eastAsia="zh-CN" w:bidi="ar"/>
              </w:rPr>
              <w:t>type_id</w:t>
            </w:r>
          </w:p>
        </w:tc>
        <w:tc>
          <w:tcPr>
            <w:tcW w:w="1801" w:type="dxa"/>
            <w:vAlign w:val="center"/>
          </w:tcPr>
          <w:p w14:paraId="6B0E1397"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612857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F95DDA5"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1364F97B" w14:textId="77777777" w:rsidR="003825FB" w:rsidRDefault="00000000">
            <w:pPr>
              <w:widowControl/>
              <w:ind w:firstLine="0"/>
              <w:rPr>
                <w:rFonts w:cs="Times New Roman"/>
                <w:szCs w:val="28"/>
              </w:rPr>
            </w:pPr>
            <w:r>
              <w:rPr>
                <w:rFonts w:eastAsia="SimSun" w:cs="Times New Roman"/>
                <w:szCs w:val="28"/>
                <w:lang w:eastAsia="zh-CN" w:bidi="ar"/>
              </w:rPr>
              <w:t>Mã loại phòng</w:t>
            </w:r>
          </w:p>
        </w:tc>
      </w:tr>
      <w:tr w:rsidR="003825FB" w14:paraId="49CBB75C" w14:textId="77777777">
        <w:tc>
          <w:tcPr>
            <w:tcW w:w="1801" w:type="dxa"/>
            <w:vAlign w:val="center"/>
          </w:tcPr>
          <w:p w14:paraId="2395FA08" w14:textId="77777777" w:rsidR="003825FB" w:rsidRDefault="00000000">
            <w:pPr>
              <w:widowControl/>
              <w:ind w:firstLine="0"/>
              <w:rPr>
                <w:rFonts w:cs="Times New Roman"/>
                <w:szCs w:val="28"/>
              </w:rPr>
            </w:pPr>
            <w:r>
              <w:rPr>
                <w:rFonts w:eastAsia="SimSun" w:cs="Times New Roman"/>
                <w:szCs w:val="28"/>
                <w:lang w:eastAsia="zh-CN" w:bidi="ar"/>
              </w:rPr>
              <w:t>room_number</w:t>
            </w:r>
          </w:p>
        </w:tc>
        <w:tc>
          <w:tcPr>
            <w:tcW w:w="1801" w:type="dxa"/>
            <w:vAlign w:val="center"/>
          </w:tcPr>
          <w:p w14:paraId="4BA5C92A"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32233C4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CCD5355" w14:textId="77777777" w:rsidR="003825FB" w:rsidRDefault="003825FB">
            <w:pPr>
              <w:widowControl/>
              <w:rPr>
                <w:rFonts w:cs="Times New Roman"/>
                <w:szCs w:val="28"/>
              </w:rPr>
            </w:pPr>
          </w:p>
        </w:tc>
        <w:tc>
          <w:tcPr>
            <w:tcW w:w="1802" w:type="dxa"/>
            <w:vAlign w:val="center"/>
          </w:tcPr>
          <w:p w14:paraId="3C0292EF" w14:textId="77777777" w:rsidR="003825FB" w:rsidRDefault="00000000">
            <w:pPr>
              <w:widowControl/>
              <w:ind w:firstLine="0"/>
              <w:rPr>
                <w:rFonts w:cs="Times New Roman"/>
                <w:szCs w:val="28"/>
              </w:rPr>
            </w:pPr>
            <w:r>
              <w:rPr>
                <w:rFonts w:eastAsia="SimSun" w:cs="Times New Roman"/>
                <w:szCs w:val="28"/>
                <w:lang w:eastAsia="zh-CN" w:bidi="ar"/>
              </w:rPr>
              <w:t>Số phòng</w:t>
            </w:r>
          </w:p>
        </w:tc>
      </w:tr>
      <w:tr w:rsidR="003825FB" w14:paraId="06BED269" w14:textId="77777777">
        <w:tc>
          <w:tcPr>
            <w:tcW w:w="1801" w:type="dxa"/>
            <w:vAlign w:val="center"/>
          </w:tcPr>
          <w:p w14:paraId="27462AC7" w14:textId="77777777" w:rsidR="003825FB" w:rsidRDefault="00000000">
            <w:pPr>
              <w:widowControl/>
              <w:ind w:firstLine="0"/>
              <w:rPr>
                <w:rFonts w:cs="Times New Roman"/>
                <w:szCs w:val="28"/>
              </w:rPr>
            </w:pPr>
            <w:r>
              <w:rPr>
                <w:rFonts w:eastAsia="SimSun" w:cs="Times New Roman"/>
                <w:szCs w:val="28"/>
                <w:lang w:eastAsia="zh-CN" w:bidi="ar"/>
              </w:rPr>
              <w:t>room_status</w:t>
            </w:r>
          </w:p>
        </w:tc>
        <w:tc>
          <w:tcPr>
            <w:tcW w:w="1801" w:type="dxa"/>
            <w:vAlign w:val="center"/>
          </w:tcPr>
          <w:p w14:paraId="49E3CC6A"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4325DA3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E317CC6" w14:textId="77777777" w:rsidR="003825FB" w:rsidRDefault="003825FB">
            <w:pPr>
              <w:widowControl/>
              <w:rPr>
                <w:rFonts w:cs="Times New Roman"/>
                <w:szCs w:val="28"/>
              </w:rPr>
            </w:pPr>
          </w:p>
        </w:tc>
        <w:tc>
          <w:tcPr>
            <w:tcW w:w="1802" w:type="dxa"/>
            <w:vAlign w:val="center"/>
          </w:tcPr>
          <w:p w14:paraId="6B8C7704" w14:textId="77777777" w:rsidR="003825FB" w:rsidRDefault="00000000">
            <w:pPr>
              <w:widowControl/>
              <w:ind w:firstLine="0"/>
              <w:rPr>
                <w:rFonts w:cs="Times New Roman"/>
                <w:szCs w:val="28"/>
              </w:rPr>
            </w:pPr>
            <w:r>
              <w:rPr>
                <w:rFonts w:eastAsia="SimSun" w:cs="Times New Roman"/>
                <w:szCs w:val="28"/>
                <w:lang w:eastAsia="zh-CN" w:bidi="ar"/>
              </w:rPr>
              <w:t>Trạng thái phòng</w:t>
            </w:r>
          </w:p>
        </w:tc>
      </w:tr>
      <w:tr w:rsidR="003825FB" w14:paraId="187E0AED" w14:textId="77777777">
        <w:tc>
          <w:tcPr>
            <w:tcW w:w="1801" w:type="dxa"/>
            <w:vAlign w:val="center"/>
          </w:tcPr>
          <w:p w14:paraId="619AC6A8" w14:textId="77777777" w:rsidR="003825FB" w:rsidRDefault="00000000">
            <w:pPr>
              <w:widowControl/>
              <w:ind w:firstLine="0"/>
              <w:rPr>
                <w:rFonts w:cs="Times New Roman"/>
                <w:szCs w:val="28"/>
              </w:rPr>
            </w:pPr>
            <w:r>
              <w:rPr>
                <w:rFonts w:eastAsia="SimSun" w:cs="Times New Roman"/>
                <w:szCs w:val="28"/>
                <w:lang w:eastAsia="zh-CN" w:bidi="ar"/>
              </w:rPr>
              <w:lastRenderedPageBreak/>
              <w:t>created_at</w:t>
            </w:r>
          </w:p>
        </w:tc>
        <w:tc>
          <w:tcPr>
            <w:tcW w:w="1801" w:type="dxa"/>
            <w:vAlign w:val="center"/>
          </w:tcPr>
          <w:p w14:paraId="09C403EF"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3FD7A6B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F2296FD" w14:textId="77777777" w:rsidR="003825FB" w:rsidRDefault="003825FB">
            <w:pPr>
              <w:widowControl/>
              <w:rPr>
                <w:rFonts w:cs="Times New Roman"/>
                <w:szCs w:val="28"/>
              </w:rPr>
            </w:pPr>
          </w:p>
        </w:tc>
        <w:tc>
          <w:tcPr>
            <w:tcW w:w="1802" w:type="dxa"/>
            <w:vAlign w:val="center"/>
          </w:tcPr>
          <w:p w14:paraId="7D0734B5"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742B4988" w14:textId="77777777">
        <w:tc>
          <w:tcPr>
            <w:tcW w:w="1801" w:type="dxa"/>
            <w:vAlign w:val="center"/>
          </w:tcPr>
          <w:p w14:paraId="3675F3A6"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66110111"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3562DA3E"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C5B5A09" w14:textId="77777777" w:rsidR="003825FB" w:rsidRDefault="003825FB">
            <w:pPr>
              <w:widowControl/>
              <w:rPr>
                <w:rFonts w:cs="Times New Roman"/>
                <w:szCs w:val="28"/>
              </w:rPr>
            </w:pPr>
          </w:p>
        </w:tc>
        <w:tc>
          <w:tcPr>
            <w:tcW w:w="1802" w:type="dxa"/>
            <w:vAlign w:val="center"/>
          </w:tcPr>
          <w:p w14:paraId="4799D91F"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5E186060" w14:textId="77777777">
        <w:tc>
          <w:tcPr>
            <w:tcW w:w="1801" w:type="dxa"/>
            <w:vAlign w:val="center"/>
          </w:tcPr>
          <w:p w14:paraId="3BB0ED5A"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0D8E74C8"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2D22E364"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E7A38CA" w14:textId="77777777" w:rsidR="003825FB" w:rsidRDefault="003825FB">
            <w:pPr>
              <w:widowControl/>
              <w:rPr>
                <w:rFonts w:cs="Times New Roman"/>
                <w:szCs w:val="28"/>
              </w:rPr>
            </w:pPr>
          </w:p>
        </w:tc>
        <w:tc>
          <w:tcPr>
            <w:tcW w:w="1802" w:type="dxa"/>
            <w:vAlign w:val="center"/>
          </w:tcPr>
          <w:p w14:paraId="21E15F79" w14:textId="77777777" w:rsidR="003825FB" w:rsidRDefault="00000000">
            <w:pPr>
              <w:widowControl/>
              <w:ind w:firstLine="0"/>
              <w:rPr>
                <w:rFonts w:cs="Times New Roman"/>
                <w:szCs w:val="28"/>
              </w:rPr>
            </w:pPr>
            <w:r>
              <w:rPr>
                <w:rFonts w:eastAsia="SimSun" w:cs="Times New Roman"/>
                <w:szCs w:val="28"/>
                <w:lang w:eastAsia="zh-CN" w:bidi="ar"/>
              </w:rPr>
              <w:t>Đánh dấu xóa mềm</w:t>
            </w:r>
          </w:p>
        </w:tc>
      </w:tr>
    </w:tbl>
    <w:p w14:paraId="68361E49" w14:textId="77777777" w:rsidR="003825FB" w:rsidRDefault="00000000">
      <w:pPr>
        <w:pStyle w:val="u4"/>
        <w:rPr>
          <w:rFonts w:cs="Times New Roman"/>
          <w:szCs w:val="28"/>
        </w:rPr>
      </w:pPr>
      <w:r>
        <w:rPr>
          <w:rFonts w:cs="Times New Roman"/>
          <w:szCs w:val="28"/>
        </w:rPr>
        <w:t>2.4.2.10. Bảng mã giảm giá (vouchers)</w:t>
      </w:r>
    </w:p>
    <w:p w14:paraId="7F34C76F"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v</w:t>
      </w:r>
      <w:r>
        <w:rPr>
          <w:sz w:val="28"/>
          <w:szCs w:val="28"/>
        </w:rPr>
        <w:t>ouchers dùng để lưu trữ thông tin các</w:t>
      </w:r>
      <w:r>
        <w:rPr>
          <w:sz w:val="28"/>
          <w:szCs w:val="28"/>
          <w:lang w:val="vi-VN"/>
        </w:rPr>
        <w:t xml:space="preserve"> mã</w:t>
      </w:r>
      <w:r>
        <w:rPr>
          <w:sz w:val="28"/>
          <w:szCs w:val="28"/>
        </w:rPr>
        <w:t xml:space="preserve"> giảm giá được áp dụng trong hệ thống.</w:t>
      </w:r>
    </w:p>
    <w:p w14:paraId="26D3E343" w14:textId="77777777" w:rsidR="003825FB" w:rsidRDefault="00000000">
      <w:pPr>
        <w:pStyle w:val="Bang"/>
      </w:pPr>
      <w:r>
        <w:t>Bảng 2.</w:t>
      </w:r>
      <w:r>
        <w:rPr>
          <w:lang w:val="vi-VN"/>
        </w:rPr>
        <w:t>16</w:t>
      </w:r>
      <w:r>
        <w:t xml:space="preserve">. Bảng </w:t>
      </w:r>
      <w:r>
        <w:rPr>
          <w:lang w:val="vi-VN"/>
        </w:rPr>
        <w:t>mã giảm giá</w:t>
      </w:r>
      <w:r>
        <w:t xml:space="preserve"> (</w:t>
      </w:r>
      <w:r>
        <w:rPr>
          <w:lang w:val="vi-VN"/>
        </w:rPr>
        <w:t>v</w:t>
      </w:r>
      <w:r>
        <w:t>ouchers)</w:t>
      </w:r>
    </w:p>
    <w:tbl>
      <w:tblPr>
        <w:tblStyle w:val="LiBang"/>
        <w:tblW w:w="0" w:type="auto"/>
        <w:tblLook w:val="04A0" w:firstRow="1" w:lastRow="0" w:firstColumn="1" w:lastColumn="0" w:noHBand="0" w:noVBand="1"/>
      </w:tblPr>
      <w:tblGrid>
        <w:gridCol w:w="2767"/>
        <w:gridCol w:w="1732"/>
        <w:gridCol w:w="1318"/>
        <w:gridCol w:w="1669"/>
        <w:gridCol w:w="1522"/>
      </w:tblGrid>
      <w:tr w:rsidR="003825FB" w14:paraId="55579B15" w14:textId="77777777">
        <w:tc>
          <w:tcPr>
            <w:tcW w:w="1801" w:type="dxa"/>
            <w:vAlign w:val="center"/>
          </w:tcPr>
          <w:p w14:paraId="29C25796"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1FA6CB98"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5CDD3F3D"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2ECFE9C4"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7947DF8A"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30E0D196" w14:textId="77777777">
        <w:tc>
          <w:tcPr>
            <w:tcW w:w="1801" w:type="dxa"/>
            <w:vAlign w:val="center"/>
          </w:tcPr>
          <w:p w14:paraId="1CE5487A" w14:textId="77777777" w:rsidR="003825FB" w:rsidRDefault="00000000">
            <w:pPr>
              <w:widowControl/>
              <w:ind w:firstLine="0"/>
              <w:rPr>
                <w:rFonts w:cs="Times New Roman"/>
                <w:szCs w:val="28"/>
              </w:rPr>
            </w:pPr>
            <w:r>
              <w:rPr>
                <w:rFonts w:eastAsia="SimSun" w:cs="Times New Roman"/>
                <w:szCs w:val="28"/>
                <w:lang w:eastAsia="zh-CN" w:bidi="ar"/>
              </w:rPr>
              <w:t>voucher_id</w:t>
            </w:r>
          </w:p>
        </w:tc>
        <w:tc>
          <w:tcPr>
            <w:tcW w:w="1801" w:type="dxa"/>
            <w:vAlign w:val="center"/>
          </w:tcPr>
          <w:p w14:paraId="231A2D9D"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3E54A9D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10473B9"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32D85926" w14:textId="77777777" w:rsidR="003825FB" w:rsidRDefault="00000000">
            <w:pPr>
              <w:widowControl/>
              <w:ind w:firstLine="0"/>
              <w:rPr>
                <w:rFonts w:cs="Times New Roman"/>
                <w:szCs w:val="28"/>
              </w:rPr>
            </w:pPr>
            <w:r>
              <w:rPr>
                <w:rFonts w:eastAsia="SimSun" w:cs="Times New Roman"/>
                <w:szCs w:val="28"/>
                <w:lang w:eastAsia="zh-CN" w:bidi="ar"/>
              </w:rPr>
              <w:t>Mã voucher</w:t>
            </w:r>
          </w:p>
        </w:tc>
      </w:tr>
      <w:tr w:rsidR="003825FB" w14:paraId="25039335" w14:textId="77777777">
        <w:tc>
          <w:tcPr>
            <w:tcW w:w="1801" w:type="dxa"/>
            <w:vAlign w:val="center"/>
          </w:tcPr>
          <w:p w14:paraId="3BD5259C" w14:textId="77777777" w:rsidR="003825FB" w:rsidRDefault="00000000">
            <w:pPr>
              <w:widowControl/>
              <w:ind w:firstLine="0"/>
              <w:rPr>
                <w:rFonts w:cs="Times New Roman"/>
                <w:szCs w:val="28"/>
              </w:rPr>
            </w:pPr>
            <w:r>
              <w:rPr>
                <w:rFonts w:eastAsia="SimSun" w:cs="Times New Roman"/>
                <w:szCs w:val="28"/>
                <w:lang w:eastAsia="zh-CN" w:bidi="ar"/>
              </w:rPr>
              <w:t>voucher_code</w:t>
            </w:r>
          </w:p>
        </w:tc>
        <w:tc>
          <w:tcPr>
            <w:tcW w:w="1801" w:type="dxa"/>
            <w:vAlign w:val="center"/>
          </w:tcPr>
          <w:p w14:paraId="7B109B66"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47268E1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D24FF50" w14:textId="77777777" w:rsidR="003825FB" w:rsidRDefault="00000000">
            <w:pPr>
              <w:widowControl/>
              <w:ind w:firstLine="0"/>
              <w:rPr>
                <w:rFonts w:cs="Times New Roman"/>
                <w:szCs w:val="28"/>
              </w:rPr>
            </w:pPr>
            <w:r>
              <w:rPr>
                <w:rFonts w:eastAsia="SimSun" w:cs="Times New Roman"/>
                <w:szCs w:val="28"/>
                <w:lang w:eastAsia="zh-CN" w:bidi="ar"/>
              </w:rPr>
              <w:t>Unique</w:t>
            </w:r>
          </w:p>
        </w:tc>
        <w:tc>
          <w:tcPr>
            <w:tcW w:w="1802" w:type="dxa"/>
            <w:vAlign w:val="center"/>
          </w:tcPr>
          <w:p w14:paraId="7F63716E" w14:textId="77777777" w:rsidR="003825FB" w:rsidRDefault="00000000">
            <w:pPr>
              <w:widowControl/>
              <w:ind w:firstLine="0"/>
              <w:rPr>
                <w:rFonts w:cs="Times New Roman"/>
                <w:szCs w:val="28"/>
              </w:rPr>
            </w:pPr>
            <w:r>
              <w:rPr>
                <w:rFonts w:eastAsia="SimSun" w:cs="Times New Roman"/>
                <w:szCs w:val="28"/>
                <w:lang w:eastAsia="zh-CN" w:bidi="ar"/>
              </w:rPr>
              <w:t>Mã voucher</w:t>
            </w:r>
          </w:p>
        </w:tc>
      </w:tr>
      <w:tr w:rsidR="003825FB" w14:paraId="18B27357" w14:textId="77777777">
        <w:tc>
          <w:tcPr>
            <w:tcW w:w="1801" w:type="dxa"/>
            <w:vAlign w:val="center"/>
          </w:tcPr>
          <w:p w14:paraId="153310AE" w14:textId="77777777" w:rsidR="003825FB" w:rsidRDefault="00000000">
            <w:pPr>
              <w:widowControl/>
              <w:ind w:firstLine="0"/>
              <w:rPr>
                <w:rFonts w:cs="Times New Roman"/>
                <w:szCs w:val="28"/>
              </w:rPr>
            </w:pPr>
            <w:r>
              <w:rPr>
                <w:rFonts w:eastAsia="SimSun" w:cs="Times New Roman"/>
                <w:szCs w:val="28"/>
                <w:lang w:eastAsia="zh-CN" w:bidi="ar"/>
              </w:rPr>
              <w:t>title</w:t>
            </w:r>
          </w:p>
        </w:tc>
        <w:tc>
          <w:tcPr>
            <w:tcW w:w="1801" w:type="dxa"/>
            <w:vAlign w:val="center"/>
          </w:tcPr>
          <w:p w14:paraId="63138E11"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003E1E7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A243BA2" w14:textId="77777777" w:rsidR="003825FB" w:rsidRDefault="003825FB">
            <w:pPr>
              <w:widowControl/>
              <w:rPr>
                <w:rFonts w:cs="Times New Roman"/>
                <w:szCs w:val="28"/>
              </w:rPr>
            </w:pPr>
          </w:p>
        </w:tc>
        <w:tc>
          <w:tcPr>
            <w:tcW w:w="1802" w:type="dxa"/>
            <w:vAlign w:val="center"/>
          </w:tcPr>
          <w:p w14:paraId="0B10A5B9" w14:textId="77777777" w:rsidR="003825FB" w:rsidRDefault="00000000">
            <w:pPr>
              <w:widowControl/>
              <w:ind w:firstLine="0"/>
              <w:rPr>
                <w:rFonts w:cs="Times New Roman"/>
                <w:szCs w:val="28"/>
              </w:rPr>
            </w:pPr>
            <w:r>
              <w:rPr>
                <w:rFonts w:eastAsia="SimSun" w:cs="Times New Roman"/>
                <w:szCs w:val="28"/>
                <w:lang w:eastAsia="zh-CN" w:bidi="ar"/>
              </w:rPr>
              <w:t>Tiêu đề voucher</w:t>
            </w:r>
          </w:p>
        </w:tc>
      </w:tr>
      <w:tr w:rsidR="003825FB" w14:paraId="13B44B0D" w14:textId="77777777">
        <w:tc>
          <w:tcPr>
            <w:tcW w:w="1801" w:type="dxa"/>
            <w:vAlign w:val="center"/>
          </w:tcPr>
          <w:p w14:paraId="10FF8EE0" w14:textId="77777777" w:rsidR="003825FB" w:rsidRDefault="00000000">
            <w:pPr>
              <w:widowControl/>
              <w:ind w:firstLine="0"/>
              <w:rPr>
                <w:rFonts w:cs="Times New Roman"/>
                <w:szCs w:val="28"/>
              </w:rPr>
            </w:pPr>
            <w:r>
              <w:rPr>
                <w:rFonts w:eastAsia="SimSun" w:cs="Times New Roman"/>
                <w:szCs w:val="28"/>
                <w:lang w:eastAsia="zh-CN" w:bidi="ar"/>
              </w:rPr>
              <w:t>description</w:t>
            </w:r>
          </w:p>
        </w:tc>
        <w:tc>
          <w:tcPr>
            <w:tcW w:w="1801" w:type="dxa"/>
            <w:vAlign w:val="center"/>
          </w:tcPr>
          <w:p w14:paraId="3718D8AE"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4F3D529E"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7E975535" w14:textId="77777777" w:rsidR="003825FB" w:rsidRDefault="003825FB">
            <w:pPr>
              <w:widowControl/>
              <w:rPr>
                <w:rFonts w:cs="Times New Roman"/>
                <w:szCs w:val="28"/>
              </w:rPr>
            </w:pPr>
          </w:p>
        </w:tc>
        <w:tc>
          <w:tcPr>
            <w:tcW w:w="1802" w:type="dxa"/>
            <w:vAlign w:val="center"/>
          </w:tcPr>
          <w:p w14:paraId="0EACBBFB" w14:textId="77777777" w:rsidR="003825FB" w:rsidRDefault="00000000">
            <w:pPr>
              <w:widowControl/>
              <w:ind w:firstLine="0"/>
              <w:rPr>
                <w:rFonts w:cs="Times New Roman"/>
                <w:szCs w:val="28"/>
              </w:rPr>
            </w:pPr>
            <w:r>
              <w:rPr>
                <w:rFonts w:eastAsia="SimSun" w:cs="Times New Roman"/>
                <w:szCs w:val="28"/>
                <w:lang w:eastAsia="zh-CN" w:bidi="ar"/>
              </w:rPr>
              <w:t>Mô tả voucher</w:t>
            </w:r>
          </w:p>
        </w:tc>
      </w:tr>
      <w:tr w:rsidR="003825FB" w14:paraId="5F45A73A" w14:textId="77777777">
        <w:tc>
          <w:tcPr>
            <w:tcW w:w="1801" w:type="dxa"/>
            <w:vAlign w:val="center"/>
          </w:tcPr>
          <w:p w14:paraId="06AFF46A" w14:textId="77777777" w:rsidR="003825FB" w:rsidRDefault="00000000">
            <w:pPr>
              <w:widowControl/>
              <w:ind w:firstLine="0"/>
              <w:rPr>
                <w:rFonts w:cs="Times New Roman"/>
                <w:szCs w:val="28"/>
              </w:rPr>
            </w:pPr>
            <w:r>
              <w:rPr>
                <w:rFonts w:eastAsia="SimSun" w:cs="Times New Roman"/>
                <w:szCs w:val="28"/>
                <w:lang w:eastAsia="zh-CN" w:bidi="ar"/>
              </w:rPr>
              <w:t>discount_type</w:t>
            </w:r>
          </w:p>
        </w:tc>
        <w:tc>
          <w:tcPr>
            <w:tcW w:w="1801" w:type="dxa"/>
            <w:vAlign w:val="center"/>
          </w:tcPr>
          <w:p w14:paraId="27402CF3"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640920B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D3926C2" w14:textId="77777777" w:rsidR="003825FB" w:rsidRDefault="003825FB">
            <w:pPr>
              <w:widowControl/>
              <w:rPr>
                <w:rFonts w:cs="Times New Roman"/>
                <w:szCs w:val="28"/>
              </w:rPr>
            </w:pPr>
          </w:p>
        </w:tc>
        <w:tc>
          <w:tcPr>
            <w:tcW w:w="1802" w:type="dxa"/>
            <w:vAlign w:val="center"/>
          </w:tcPr>
          <w:p w14:paraId="2490BA3E" w14:textId="77777777" w:rsidR="003825FB" w:rsidRDefault="00000000">
            <w:pPr>
              <w:widowControl/>
              <w:ind w:firstLine="0"/>
              <w:rPr>
                <w:rFonts w:cs="Times New Roman"/>
                <w:szCs w:val="28"/>
              </w:rPr>
            </w:pPr>
            <w:r>
              <w:rPr>
                <w:rFonts w:eastAsia="SimSun" w:cs="Times New Roman"/>
                <w:szCs w:val="28"/>
                <w:lang w:eastAsia="zh-CN" w:bidi="ar"/>
              </w:rPr>
              <w:t>Loại giảm giá</w:t>
            </w:r>
          </w:p>
        </w:tc>
      </w:tr>
      <w:tr w:rsidR="003825FB" w14:paraId="364B9C0F" w14:textId="77777777">
        <w:tc>
          <w:tcPr>
            <w:tcW w:w="1801" w:type="dxa"/>
            <w:vAlign w:val="center"/>
          </w:tcPr>
          <w:p w14:paraId="0E2D3996" w14:textId="77777777" w:rsidR="003825FB" w:rsidRDefault="00000000">
            <w:pPr>
              <w:widowControl/>
              <w:ind w:firstLine="0"/>
              <w:rPr>
                <w:rFonts w:cs="Times New Roman"/>
                <w:szCs w:val="28"/>
              </w:rPr>
            </w:pPr>
            <w:r>
              <w:rPr>
                <w:rFonts w:eastAsia="SimSun" w:cs="Times New Roman"/>
                <w:szCs w:val="28"/>
                <w:lang w:eastAsia="zh-CN" w:bidi="ar"/>
              </w:rPr>
              <w:t>discount_value</w:t>
            </w:r>
          </w:p>
        </w:tc>
        <w:tc>
          <w:tcPr>
            <w:tcW w:w="1801" w:type="dxa"/>
            <w:vAlign w:val="center"/>
          </w:tcPr>
          <w:p w14:paraId="7806D6FA"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39722A75"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BD3AB3C" w14:textId="77777777" w:rsidR="003825FB" w:rsidRDefault="003825FB">
            <w:pPr>
              <w:widowControl/>
              <w:rPr>
                <w:rFonts w:cs="Times New Roman"/>
                <w:szCs w:val="28"/>
              </w:rPr>
            </w:pPr>
          </w:p>
        </w:tc>
        <w:tc>
          <w:tcPr>
            <w:tcW w:w="1802" w:type="dxa"/>
            <w:vAlign w:val="center"/>
          </w:tcPr>
          <w:p w14:paraId="325D09BE" w14:textId="77777777" w:rsidR="003825FB" w:rsidRDefault="00000000">
            <w:pPr>
              <w:widowControl/>
              <w:ind w:firstLine="0"/>
              <w:rPr>
                <w:rFonts w:cs="Times New Roman"/>
                <w:szCs w:val="28"/>
              </w:rPr>
            </w:pPr>
            <w:r>
              <w:rPr>
                <w:rFonts w:eastAsia="SimSun" w:cs="Times New Roman"/>
                <w:szCs w:val="28"/>
                <w:lang w:eastAsia="zh-CN" w:bidi="ar"/>
              </w:rPr>
              <w:t>Giá trị giảm giá</w:t>
            </w:r>
          </w:p>
        </w:tc>
      </w:tr>
      <w:tr w:rsidR="003825FB" w14:paraId="52F375A0" w14:textId="77777777">
        <w:tc>
          <w:tcPr>
            <w:tcW w:w="1801" w:type="dxa"/>
            <w:vAlign w:val="center"/>
          </w:tcPr>
          <w:p w14:paraId="0DAEC3B8" w14:textId="77777777" w:rsidR="003825FB" w:rsidRDefault="00000000">
            <w:pPr>
              <w:widowControl/>
              <w:ind w:firstLine="0"/>
              <w:rPr>
                <w:rFonts w:cs="Times New Roman"/>
                <w:szCs w:val="28"/>
              </w:rPr>
            </w:pPr>
            <w:r>
              <w:rPr>
                <w:rFonts w:eastAsia="SimSun" w:cs="Times New Roman"/>
                <w:szCs w:val="28"/>
                <w:lang w:eastAsia="zh-CN" w:bidi="ar"/>
              </w:rPr>
              <w:t>min_bill_amount</w:t>
            </w:r>
          </w:p>
        </w:tc>
        <w:tc>
          <w:tcPr>
            <w:tcW w:w="1801" w:type="dxa"/>
            <w:vAlign w:val="center"/>
          </w:tcPr>
          <w:p w14:paraId="04971C46"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34246646"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737451C9" w14:textId="77777777" w:rsidR="003825FB" w:rsidRDefault="003825FB">
            <w:pPr>
              <w:widowControl/>
              <w:rPr>
                <w:rFonts w:cs="Times New Roman"/>
                <w:szCs w:val="28"/>
              </w:rPr>
            </w:pPr>
          </w:p>
        </w:tc>
        <w:tc>
          <w:tcPr>
            <w:tcW w:w="1802" w:type="dxa"/>
            <w:vAlign w:val="center"/>
          </w:tcPr>
          <w:p w14:paraId="50727B5D" w14:textId="77777777" w:rsidR="003825FB" w:rsidRDefault="00000000">
            <w:pPr>
              <w:widowControl/>
              <w:ind w:firstLine="0"/>
              <w:rPr>
                <w:rFonts w:cs="Times New Roman"/>
                <w:szCs w:val="28"/>
              </w:rPr>
            </w:pPr>
            <w:r>
              <w:rPr>
                <w:rFonts w:eastAsia="SimSun" w:cs="Times New Roman"/>
                <w:szCs w:val="28"/>
                <w:lang w:eastAsia="zh-CN" w:bidi="ar"/>
              </w:rPr>
              <w:t xml:space="preserve">Giá trị </w:t>
            </w:r>
            <w:r>
              <w:rPr>
                <w:rFonts w:eastAsia="SimSun" w:cs="Times New Roman"/>
                <w:szCs w:val="28"/>
                <w:lang w:val="vi-VN" w:eastAsia="zh-CN" w:bidi="ar"/>
              </w:rPr>
              <w:t xml:space="preserve">đơn đặt phòng </w:t>
            </w:r>
            <w:r>
              <w:rPr>
                <w:rFonts w:eastAsia="SimSun" w:cs="Times New Roman"/>
                <w:szCs w:val="28"/>
                <w:lang w:eastAsia="zh-CN" w:bidi="ar"/>
              </w:rPr>
              <w:lastRenderedPageBreak/>
              <w:t>tối thiểu</w:t>
            </w:r>
          </w:p>
        </w:tc>
      </w:tr>
      <w:tr w:rsidR="003825FB" w14:paraId="077DC9B2" w14:textId="77777777">
        <w:tc>
          <w:tcPr>
            <w:tcW w:w="1801" w:type="dxa"/>
            <w:vAlign w:val="center"/>
          </w:tcPr>
          <w:p w14:paraId="60F468F8" w14:textId="77777777" w:rsidR="003825FB" w:rsidRDefault="00000000">
            <w:pPr>
              <w:widowControl/>
              <w:ind w:firstLine="0"/>
              <w:rPr>
                <w:rFonts w:cs="Times New Roman"/>
                <w:szCs w:val="28"/>
              </w:rPr>
            </w:pPr>
            <w:r>
              <w:rPr>
                <w:rFonts w:eastAsia="SimSun" w:cs="Times New Roman"/>
                <w:szCs w:val="28"/>
                <w:lang w:eastAsia="zh-CN" w:bidi="ar"/>
              </w:rPr>
              <w:lastRenderedPageBreak/>
              <w:t>max_discount_amount</w:t>
            </w:r>
          </w:p>
        </w:tc>
        <w:tc>
          <w:tcPr>
            <w:tcW w:w="1801" w:type="dxa"/>
            <w:vAlign w:val="center"/>
          </w:tcPr>
          <w:p w14:paraId="1B6BD6E0"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131F0E9E"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9808291" w14:textId="77777777" w:rsidR="003825FB" w:rsidRDefault="003825FB">
            <w:pPr>
              <w:widowControl/>
              <w:rPr>
                <w:rFonts w:cs="Times New Roman"/>
                <w:szCs w:val="28"/>
              </w:rPr>
            </w:pPr>
          </w:p>
        </w:tc>
        <w:tc>
          <w:tcPr>
            <w:tcW w:w="1802" w:type="dxa"/>
            <w:vAlign w:val="center"/>
          </w:tcPr>
          <w:p w14:paraId="421DACDF" w14:textId="77777777" w:rsidR="003825FB" w:rsidRDefault="00000000">
            <w:pPr>
              <w:widowControl/>
              <w:ind w:firstLine="0"/>
              <w:rPr>
                <w:rFonts w:cs="Times New Roman"/>
                <w:szCs w:val="28"/>
                <w:lang w:val="vi-VN"/>
              </w:rPr>
            </w:pPr>
            <w:r>
              <w:rPr>
                <w:rFonts w:eastAsia="SimSun" w:cs="Times New Roman"/>
                <w:szCs w:val="28"/>
                <w:lang w:eastAsia="zh-CN" w:bidi="ar"/>
              </w:rPr>
              <w:t>Giá trị giảm tối đa</w:t>
            </w:r>
            <w:r>
              <w:rPr>
                <w:rFonts w:eastAsia="SimSun" w:cs="Times New Roman"/>
                <w:szCs w:val="28"/>
                <w:lang w:val="vi-VN" w:eastAsia="zh-CN" w:bidi="ar"/>
              </w:rPr>
              <w:t xml:space="preserve"> </w:t>
            </w:r>
          </w:p>
        </w:tc>
      </w:tr>
      <w:tr w:rsidR="003825FB" w14:paraId="3BF09FB5" w14:textId="77777777">
        <w:tc>
          <w:tcPr>
            <w:tcW w:w="1801" w:type="dxa"/>
            <w:vAlign w:val="center"/>
          </w:tcPr>
          <w:p w14:paraId="7FAF6D9A" w14:textId="77777777" w:rsidR="003825FB" w:rsidRDefault="00000000">
            <w:pPr>
              <w:widowControl/>
              <w:ind w:firstLine="0"/>
              <w:rPr>
                <w:rFonts w:cs="Times New Roman"/>
                <w:szCs w:val="28"/>
              </w:rPr>
            </w:pPr>
            <w:r>
              <w:rPr>
                <w:rFonts w:eastAsia="SimSun" w:cs="Times New Roman"/>
                <w:szCs w:val="28"/>
                <w:lang w:eastAsia="zh-CN" w:bidi="ar"/>
              </w:rPr>
              <w:t>quantity</w:t>
            </w:r>
          </w:p>
        </w:tc>
        <w:tc>
          <w:tcPr>
            <w:tcW w:w="1801" w:type="dxa"/>
            <w:vAlign w:val="center"/>
          </w:tcPr>
          <w:p w14:paraId="080CB924"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6B2747D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CFC9C16" w14:textId="77777777" w:rsidR="003825FB" w:rsidRDefault="003825FB">
            <w:pPr>
              <w:widowControl/>
              <w:rPr>
                <w:rFonts w:cs="Times New Roman"/>
                <w:szCs w:val="28"/>
              </w:rPr>
            </w:pPr>
          </w:p>
        </w:tc>
        <w:tc>
          <w:tcPr>
            <w:tcW w:w="1802" w:type="dxa"/>
            <w:vAlign w:val="center"/>
          </w:tcPr>
          <w:p w14:paraId="61FCD7D3" w14:textId="77777777" w:rsidR="003825FB" w:rsidRDefault="00000000">
            <w:pPr>
              <w:widowControl/>
              <w:ind w:firstLine="0"/>
              <w:rPr>
                <w:rFonts w:cs="Times New Roman"/>
                <w:szCs w:val="28"/>
                <w:lang w:val="vi-VN"/>
              </w:rPr>
            </w:pPr>
            <w:r>
              <w:rPr>
                <w:rFonts w:eastAsia="SimSun" w:cs="Times New Roman"/>
                <w:szCs w:val="28"/>
                <w:lang w:eastAsia="zh-CN" w:bidi="ar"/>
              </w:rPr>
              <w:t xml:space="preserve">Số lượng </w:t>
            </w:r>
            <w:r>
              <w:rPr>
                <w:rFonts w:eastAsia="SimSun" w:cs="Times New Roman"/>
                <w:szCs w:val="28"/>
                <w:lang w:val="vi-VN" w:eastAsia="zh-CN" w:bidi="ar"/>
              </w:rPr>
              <w:t>mã giảm giá</w:t>
            </w:r>
          </w:p>
        </w:tc>
      </w:tr>
      <w:tr w:rsidR="003825FB" w14:paraId="64D428BA" w14:textId="77777777">
        <w:tc>
          <w:tcPr>
            <w:tcW w:w="1801" w:type="dxa"/>
            <w:vAlign w:val="center"/>
          </w:tcPr>
          <w:p w14:paraId="192BA55E" w14:textId="77777777" w:rsidR="003825FB" w:rsidRDefault="00000000">
            <w:pPr>
              <w:widowControl/>
              <w:ind w:firstLine="0"/>
              <w:rPr>
                <w:rFonts w:cs="Times New Roman"/>
                <w:szCs w:val="28"/>
              </w:rPr>
            </w:pPr>
            <w:r>
              <w:rPr>
                <w:rFonts w:eastAsia="SimSun" w:cs="Times New Roman"/>
                <w:szCs w:val="28"/>
                <w:lang w:eastAsia="zh-CN" w:bidi="ar"/>
              </w:rPr>
              <w:t>used_count</w:t>
            </w:r>
          </w:p>
        </w:tc>
        <w:tc>
          <w:tcPr>
            <w:tcW w:w="1801" w:type="dxa"/>
            <w:vAlign w:val="center"/>
          </w:tcPr>
          <w:p w14:paraId="3A73CCFB"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078B9E1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23D8BB7" w14:textId="77777777" w:rsidR="003825FB" w:rsidRDefault="003825FB">
            <w:pPr>
              <w:widowControl/>
              <w:rPr>
                <w:rFonts w:cs="Times New Roman"/>
                <w:szCs w:val="28"/>
              </w:rPr>
            </w:pPr>
          </w:p>
        </w:tc>
        <w:tc>
          <w:tcPr>
            <w:tcW w:w="1802" w:type="dxa"/>
            <w:vAlign w:val="center"/>
          </w:tcPr>
          <w:p w14:paraId="5E25A267" w14:textId="77777777" w:rsidR="003825FB" w:rsidRDefault="00000000">
            <w:pPr>
              <w:widowControl/>
              <w:ind w:firstLine="0"/>
              <w:rPr>
                <w:rFonts w:cs="Times New Roman"/>
                <w:szCs w:val="28"/>
              </w:rPr>
            </w:pPr>
            <w:r>
              <w:rPr>
                <w:rFonts w:eastAsia="SimSun" w:cs="Times New Roman"/>
                <w:szCs w:val="28"/>
                <w:lang w:eastAsia="zh-CN" w:bidi="ar"/>
              </w:rPr>
              <w:t>Số lượng đã sử dụng</w:t>
            </w:r>
          </w:p>
        </w:tc>
      </w:tr>
      <w:tr w:rsidR="003825FB" w14:paraId="6364E4F7" w14:textId="77777777">
        <w:tc>
          <w:tcPr>
            <w:tcW w:w="1801" w:type="dxa"/>
            <w:vAlign w:val="center"/>
          </w:tcPr>
          <w:p w14:paraId="3A2B4335" w14:textId="77777777" w:rsidR="003825FB" w:rsidRDefault="00000000">
            <w:pPr>
              <w:widowControl/>
              <w:ind w:firstLine="0"/>
              <w:rPr>
                <w:rFonts w:cs="Times New Roman"/>
                <w:szCs w:val="28"/>
              </w:rPr>
            </w:pPr>
            <w:r>
              <w:rPr>
                <w:rFonts w:eastAsia="SimSun" w:cs="Times New Roman"/>
                <w:szCs w:val="28"/>
                <w:lang w:eastAsia="zh-CN" w:bidi="ar"/>
              </w:rPr>
              <w:t>start_date</w:t>
            </w:r>
          </w:p>
        </w:tc>
        <w:tc>
          <w:tcPr>
            <w:tcW w:w="1801" w:type="dxa"/>
            <w:vAlign w:val="center"/>
          </w:tcPr>
          <w:p w14:paraId="28BE27B7"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22065AB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8D20F84" w14:textId="77777777" w:rsidR="003825FB" w:rsidRDefault="003825FB">
            <w:pPr>
              <w:widowControl/>
              <w:rPr>
                <w:rFonts w:cs="Times New Roman"/>
                <w:szCs w:val="28"/>
              </w:rPr>
            </w:pPr>
          </w:p>
        </w:tc>
        <w:tc>
          <w:tcPr>
            <w:tcW w:w="1802" w:type="dxa"/>
            <w:vAlign w:val="center"/>
          </w:tcPr>
          <w:p w14:paraId="5DAA2546" w14:textId="77777777" w:rsidR="003825FB" w:rsidRDefault="00000000">
            <w:pPr>
              <w:widowControl/>
              <w:ind w:firstLine="0"/>
              <w:rPr>
                <w:rFonts w:cs="Times New Roman"/>
                <w:szCs w:val="28"/>
              </w:rPr>
            </w:pPr>
            <w:r>
              <w:rPr>
                <w:rFonts w:eastAsia="SimSun" w:cs="Times New Roman"/>
                <w:szCs w:val="28"/>
                <w:lang w:eastAsia="zh-CN" w:bidi="ar"/>
              </w:rPr>
              <w:t>Ngày bắt đầu</w:t>
            </w:r>
          </w:p>
        </w:tc>
      </w:tr>
      <w:tr w:rsidR="003825FB" w14:paraId="6F472223" w14:textId="77777777">
        <w:tc>
          <w:tcPr>
            <w:tcW w:w="1801" w:type="dxa"/>
            <w:vAlign w:val="center"/>
          </w:tcPr>
          <w:p w14:paraId="30B0BF35" w14:textId="77777777" w:rsidR="003825FB" w:rsidRDefault="00000000">
            <w:pPr>
              <w:widowControl/>
              <w:ind w:firstLine="0"/>
              <w:rPr>
                <w:rFonts w:cs="Times New Roman"/>
                <w:szCs w:val="28"/>
              </w:rPr>
            </w:pPr>
            <w:r>
              <w:rPr>
                <w:rFonts w:eastAsia="SimSun" w:cs="Times New Roman"/>
                <w:szCs w:val="28"/>
                <w:lang w:eastAsia="zh-CN" w:bidi="ar"/>
              </w:rPr>
              <w:t>end_date</w:t>
            </w:r>
          </w:p>
        </w:tc>
        <w:tc>
          <w:tcPr>
            <w:tcW w:w="1801" w:type="dxa"/>
            <w:vAlign w:val="center"/>
          </w:tcPr>
          <w:p w14:paraId="07A4282D"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3FA60A9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FF1C85B" w14:textId="77777777" w:rsidR="003825FB" w:rsidRDefault="003825FB">
            <w:pPr>
              <w:widowControl/>
              <w:rPr>
                <w:rFonts w:cs="Times New Roman"/>
                <w:szCs w:val="28"/>
              </w:rPr>
            </w:pPr>
          </w:p>
        </w:tc>
        <w:tc>
          <w:tcPr>
            <w:tcW w:w="1802" w:type="dxa"/>
            <w:vAlign w:val="center"/>
          </w:tcPr>
          <w:p w14:paraId="59A0220D" w14:textId="77777777" w:rsidR="003825FB" w:rsidRDefault="00000000">
            <w:pPr>
              <w:widowControl/>
              <w:ind w:firstLine="0"/>
              <w:rPr>
                <w:rFonts w:cs="Times New Roman"/>
                <w:szCs w:val="28"/>
              </w:rPr>
            </w:pPr>
            <w:r>
              <w:rPr>
                <w:rFonts w:eastAsia="SimSun" w:cs="Times New Roman"/>
                <w:szCs w:val="28"/>
                <w:lang w:eastAsia="zh-CN" w:bidi="ar"/>
              </w:rPr>
              <w:t>Ngày kết thúc</w:t>
            </w:r>
          </w:p>
        </w:tc>
      </w:tr>
      <w:tr w:rsidR="003825FB" w14:paraId="4AC35A90" w14:textId="77777777">
        <w:tc>
          <w:tcPr>
            <w:tcW w:w="1801" w:type="dxa"/>
            <w:vAlign w:val="center"/>
          </w:tcPr>
          <w:p w14:paraId="16F59B9E" w14:textId="77777777" w:rsidR="003825FB" w:rsidRDefault="00000000">
            <w:pPr>
              <w:widowControl/>
              <w:ind w:firstLine="0"/>
              <w:rPr>
                <w:rFonts w:cs="Times New Roman"/>
                <w:szCs w:val="28"/>
              </w:rPr>
            </w:pPr>
            <w:r>
              <w:rPr>
                <w:rFonts w:eastAsia="SimSun" w:cs="Times New Roman"/>
                <w:szCs w:val="28"/>
                <w:lang w:eastAsia="zh-CN" w:bidi="ar"/>
              </w:rPr>
              <w:t>status</w:t>
            </w:r>
          </w:p>
        </w:tc>
        <w:tc>
          <w:tcPr>
            <w:tcW w:w="1801" w:type="dxa"/>
            <w:vAlign w:val="center"/>
          </w:tcPr>
          <w:p w14:paraId="675FBC76"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802" w:type="dxa"/>
            <w:vAlign w:val="center"/>
          </w:tcPr>
          <w:p w14:paraId="5ECDE052"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B238162" w14:textId="77777777" w:rsidR="003825FB" w:rsidRDefault="003825FB">
            <w:pPr>
              <w:widowControl/>
              <w:rPr>
                <w:rFonts w:cs="Times New Roman"/>
                <w:szCs w:val="28"/>
              </w:rPr>
            </w:pPr>
          </w:p>
        </w:tc>
        <w:tc>
          <w:tcPr>
            <w:tcW w:w="1802" w:type="dxa"/>
            <w:vAlign w:val="center"/>
          </w:tcPr>
          <w:p w14:paraId="3C274D0A" w14:textId="77777777" w:rsidR="003825FB" w:rsidRDefault="00000000">
            <w:pPr>
              <w:widowControl/>
              <w:ind w:firstLine="0"/>
              <w:rPr>
                <w:rFonts w:cs="Times New Roman"/>
                <w:szCs w:val="28"/>
              </w:rPr>
            </w:pPr>
            <w:r>
              <w:rPr>
                <w:rFonts w:eastAsia="SimSun" w:cs="Times New Roman"/>
                <w:szCs w:val="28"/>
                <w:lang w:eastAsia="zh-CN" w:bidi="ar"/>
              </w:rPr>
              <w:t>Trạng thái voucher</w:t>
            </w:r>
          </w:p>
        </w:tc>
      </w:tr>
      <w:tr w:rsidR="003825FB" w14:paraId="5D8956B0" w14:textId="77777777">
        <w:tc>
          <w:tcPr>
            <w:tcW w:w="1801" w:type="dxa"/>
            <w:vAlign w:val="center"/>
          </w:tcPr>
          <w:p w14:paraId="43762FA9"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280F4F12"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6E5935D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F742E55" w14:textId="77777777" w:rsidR="003825FB" w:rsidRDefault="003825FB">
            <w:pPr>
              <w:widowControl/>
              <w:rPr>
                <w:rFonts w:cs="Times New Roman"/>
                <w:szCs w:val="28"/>
              </w:rPr>
            </w:pPr>
          </w:p>
        </w:tc>
        <w:tc>
          <w:tcPr>
            <w:tcW w:w="1802" w:type="dxa"/>
            <w:vAlign w:val="center"/>
          </w:tcPr>
          <w:p w14:paraId="572264FE"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67A52BF1" w14:textId="77777777">
        <w:tc>
          <w:tcPr>
            <w:tcW w:w="1801" w:type="dxa"/>
            <w:vAlign w:val="center"/>
          </w:tcPr>
          <w:p w14:paraId="78CF85C9"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4C4C66C8"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2A0FDCC0"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3D948046" w14:textId="77777777" w:rsidR="003825FB" w:rsidRDefault="003825FB">
            <w:pPr>
              <w:widowControl/>
              <w:rPr>
                <w:rFonts w:cs="Times New Roman"/>
                <w:szCs w:val="28"/>
              </w:rPr>
            </w:pPr>
          </w:p>
        </w:tc>
        <w:tc>
          <w:tcPr>
            <w:tcW w:w="1802" w:type="dxa"/>
            <w:vAlign w:val="center"/>
          </w:tcPr>
          <w:p w14:paraId="0509E50F"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6FF72AA8" w14:textId="77777777">
        <w:tc>
          <w:tcPr>
            <w:tcW w:w="1801" w:type="dxa"/>
            <w:vAlign w:val="center"/>
          </w:tcPr>
          <w:p w14:paraId="46939EEE"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2844FD42"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79B49CE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0F502AC" w14:textId="77777777" w:rsidR="003825FB" w:rsidRDefault="003825FB">
            <w:pPr>
              <w:widowControl/>
              <w:rPr>
                <w:rFonts w:cs="Times New Roman"/>
                <w:szCs w:val="28"/>
              </w:rPr>
            </w:pPr>
          </w:p>
        </w:tc>
        <w:tc>
          <w:tcPr>
            <w:tcW w:w="1802" w:type="dxa"/>
            <w:vAlign w:val="center"/>
          </w:tcPr>
          <w:p w14:paraId="72743A8D" w14:textId="77777777" w:rsidR="003825FB" w:rsidRDefault="00000000">
            <w:pPr>
              <w:widowControl/>
              <w:ind w:firstLine="0"/>
              <w:rPr>
                <w:rFonts w:cs="Times New Roman"/>
                <w:szCs w:val="28"/>
              </w:rPr>
            </w:pPr>
            <w:r>
              <w:rPr>
                <w:rFonts w:eastAsia="SimSun" w:cs="Times New Roman"/>
                <w:szCs w:val="28"/>
                <w:lang w:eastAsia="zh-CN" w:bidi="ar"/>
              </w:rPr>
              <w:t>Đánh dấu xóa mềm</w:t>
            </w:r>
          </w:p>
        </w:tc>
      </w:tr>
    </w:tbl>
    <w:p w14:paraId="782C5D8C" w14:textId="77777777" w:rsidR="003825FB" w:rsidRDefault="003825FB">
      <w:pPr>
        <w:rPr>
          <w:rFonts w:cs="Times New Roman"/>
          <w:szCs w:val="28"/>
        </w:rPr>
      </w:pPr>
    </w:p>
    <w:p w14:paraId="590DC110" w14:textId="77777777" w:rsidR="003825FB" w:rsidRDefault="00000000">
      <w:pPr>
        <w:pStyle w:val="u4"/>
        <w:rPr>
          <w:rFonts w:cs="Times New Roman"/>
          <w:szCs w:val="28"/>
        </w:rPr>
      </w:pPr>
      <w:r>
        <w:rPr>
          <w:rFonts w:cs="Times New Roman"/>
          <w:szCs w:val="28"/>
        </w:rPr>
        <w:t>2.4.2.11. Bảng mã giảm giá khách sạn (voucher_hotels)</w:t>
      </w:r>
    </w:p>
    <w:p w14:paraId="7FB470BB"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v</w:t>
      </w:r>
      <w:r>
        <w:rPr>
          <w:sz w:val="28"/>
          <w:szCs w:val="28"/>
        </w:rPr>
        <w:t>oucher_</w:t>
      </w:r>
      <w:r>
        <w:rPr>
          <w:sz w:val="28"/>
          <w:szCs w:val="28"/>
          <w:lang w:val="vi-VN"/>
        </w:rPr>
        <w:t>h</w:t>
      </w:r>
      <w:r>
        <w:rPr>
          <w:sz w:val="28"/>
          <w:szCs w:val="28"/>
        </w:rPr>
        <w:t xml:space="preserve">otels dùng để lưu trữ mối quan hệ nhiều - nhiều giữa </w:t>
      </w:r>
      <w:r>
        <w:rPr>
          <w:sz w:val="28"/>
          <w:szCs w:val="28"/>
          <w:lang w:val="vi-VN"/>
        </w:rPr>
        <w:t>mã giảm giá</w:t>
      </w:r>
      <w:r>
        <w:rPr>
          <w:sz w:val="28"/>
          <w:szCs w:val="28"/>
        </w:rPr>
        <w:t xml:space="preserve"> và khách sạn.</w:t>
      </w:r>
    </w:p>
    <w:p w14:paraId="4855A1AE" w14:textId="77777777" w:rsidR="003825FB" w:rsidRDefault="00000000">
      <w:pPr>
        <w:pStyle w:val="Bang"/>
      </w:pPr>
      <w:r>
        <w:t>Bảng 2.</w:t>
      </w:r>
      <w:r>
        <w:rPr>
          <w:lang w:val="vi-VN"/>
        </w:rPr>
        <w:t>17</w:t>
      </w:r>
      <w:r>
        <w:t xml:space="preserve">. Bảng </w:t>
      </w:r>
      <w:r>
        <w:rPr>
          <w:lang w:val="vi-VN"/>
        </w:rPr>
        <w:t xml:space="preserve">mã giảm giá </w:t>
      </w:r>
      <w:r>
        <w:t>khách sạn (</w:t>
      </w:r>
      <w:r>
        <w:rPr>
          <w:lang w:val="vi-VN"/>
        </w:rPr>
        <w:t>v</w:t>
      </w:r>
      <w:r>
        <w:t>oucher_</w:t>
      </w:r>
      <w:r>
        <w:rPr>
          <w:lang w:val="vi-VN"/>
        </w:rPr>
        <w:t>h</w:t>
      </w:r>
      <w:r>
        <w:t>otels)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3408DD50" w14:textId="77777777">
        <w:tc>
          <w:tcPr>
            <w:tcW w:w="1801" w:type="dxa"/>
            <w:vAlign w:val="center"/>
          </w:tcPr>
          <w:p w14:paraId="182871D8" w14:textId="77777777" w:rsidR="003825FB" w:rsidRDefault="00000000">
            <w:pPr>
              <w:widowControl/>
              <w:ind w:firstLine="0"/>
              <w:rPr>
                <w:rFonts w:cs="Times New Roman"/>
                <w:szCs w:val="28"/>
              </w:rPr>
            </w:pPr>
            <w:r>
              <w:rPr>
                <w:rFonts w:eastAsia="SimSun" w:cs="Times New Roman"/>
                <w:b/>
                <w:bCs/>
                <w:szCs w:val="28"/>
                <w:lang w:eastAsia="zh-CN" w:bidi="ar"/>
              </w:rPr>
              <w:lastRenderedPageBreak/>
              <w:t>Field</w:t>
            </w:r>
          </w:p>
        </w:tc>
        <w:tc>
          <w:tcPr>
            <w:tcW w:w="1801" w:type="dxa"/>
            <w:vAlign w:val="center"/>
          </w:tcPr>
          <w:p w14:paraId="62A438F1"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51296EB6"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3D890AF1"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4D759CB0"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1B9D573A" w14:textId="77777777">
        <w:tc>
          <w:tcPr>
            <w:tcW w:w="1801" w:type="dxa"/>
            <w:vAlign w:val="center"/>
          </w:tcPr>
          <w:p w14:paraId="531F0394" w14:textId="77777777" w:rsidR="003825FB" w:rsidRDefault="00000000">
            <w:pPr>
              <w:widowControl/>
              <w:ind w:firstLine="0"/>
              <w:rPr>
                <w:rFonts w:cs="Times New Roman"/>
                <w:szCs w:val="28"/>
              </w:rPr>
            </w:pPr>
            <w:r>
              <w:rPr>
                <w:rFonts w:eastAsia="SimSun" w:cs="Times New Roman"/>
                <w:szCs w:val="28"/>
                <w:lang w:eastAsia="zh-CN" w:bidi="ar"/>
              </w:rPr>
              <w:t>voucher_id</w:t>
            </w:r>
          </w:p>
        </w:tc>
        <w:tc>
          <w:tcPr>
            <w:tcW w:w="1801" w:type="dxa"/>
            <w:vAlign w:val="center"/>
          </w:tcPr>
          <w:p w14:paraId="67D92379"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032C994"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76BE678"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517549CE" w14:textId="77777777" w:rsidR="003825FB" w:rsidRDefault="00000000">
            <w:pPr>
              <w:widowControl/>
              <w:ind w:firstLine="0"/>
              <w:rPr>
                <w:rFonts w:cs="Times New Roman"/>
                <w:szCs w:val="28"/>
              </w:rPr>
            </w:pPr>
            <w:r>
              <w:rPr>
                <w:rFonts w:eastAsia="SimSun" w:cs="Times New Roman"/>
                <w:szCs w:val="28"/>
                <w:lang w:eastAsia="zh-CN" w:bidi="ar"/>
              </w:rPr>
              <w:t>Mã voucher</w:t>
            </w:r>
          </w:p>
        </w:tc>
      </w:tr>
      <w:tr w:rsidR="003825FB" w14:paraId="00683338" w14:textId="77777777">
        <w:tc>
          <w:tcPr>
            <w:tcW w:w="1801" w:type="dxa"/>
            <w:vAlign w:val="center"/>
          </w:tcPr>
          <w:p w14:paraId="7E281B6A"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63B0BF6C"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0EAC6D4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7E8E482" w14:textId="77777777" w:rsidR="003825FB" w:rsidRDefault="00000000">
            <w:pPr>
              <w:widowControl/>
              <w:ind w:firstLine="0"/>
              <w:rPr>
                <w:rFonts w:cs="Times New Roman"/>
                <w:szCs w:val="28"/>
              </w:rPr>
            </w:pPr>
            <w:r>
              <w:rPr>
                <w:rFonts w:eastAsia="SimSun" w:cs="Times New Roman"/>
                <w:szCs w:val="28"/>
                <w:lang w:eastAsia="zh-CN" w:bidi="ar"/>
              </w:rPr>
              <w:t>PK, FK</w:t>
            </w:r>
          </w:p>
        </w:tc>
        <w:tc>
          <w:tcPr>
            <w:tcW w:w="1802" w:type="dxa"/>
            <w:vAlign w:val="center"/>
          </w:tcPr>
          <w:p w14:paraId="0C930D0C"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bl>
    <w:p w14:paraId="3881A51D" w14:textId="77777777" w:rsidR="003825FB" w:rsidRDefault="00000000">
      <w:pPr>
        <w:pStyle w:val="u4"/>
        <w:rPr>
          <w:rFonts w:cs="Times New Roman"/>
          <w:szCs w:val="28"/>
        </w:rPr>
      </w:pPr>
      <w:r>
        <w:rPr>
          <w:rFonts w:cs="Times New Roman"/>
          <w:szCs w:val="28"/>
        </w:rPr>
        <w:t>2.4.2.12. Bảng đơn đặt phòng (bills)</w:t>
      </w:r>
    </w:p>
    <w:p w14:paraId="60A82519" w14:textId="77777777" w:rsidR="003825FB" w:rsidRDefault="00000000">
      <w:pPr>
        <w:pStyle w:val="ThngthngWeb"/>
        <w:spacing w:line="360" w:lineRule="auto"/>
        <w:jc w:val="both"/>
        <w:rPr>
          <w:sz w:val="28"/>
          <w:szCs w:val="28"/>
        </w:rPr>
      </w:pPr>
      <w:r>
        <w:rPr>
          <w:sz w:val="28"/>
          <w:szCs w:val="28"/>
        </w:rPr>
        <w:t xml:space="preserve">Bảng bills dùng để lưu trữ thông tin đơn đặt phòng tổng của </w:t>
      </w:r>
      <w:r>
        <w:rPr>
          <w:sz w:val="28"/>
          <w:szCs w:val="28"/>
          <w:lang w:val="vi-VN"/>
        </w:rPr>
        <w:t>người dùng</w:t>
      </w:r>
      <w:r>
        <w:rPr>
          <w:sz w:val="28"/>
          <w:szCs w:val="28"/>
        </w:rPr>
        <w:t xml:space="preserve"> trong hệ thống, bao gồm thông tin người đặt, thời gian lưu trú, thông tin thanh toán và trạng thái xử lý đơn. Đây là bảng trung tâm liên kết giữa người dùng, khách sạn và chi tiết đặt phòng.</w:t>
      </w:r>
    </w:p>
    <w:p w14:paraId="2DA416F6" w14:textId="77777777" w:rsidR="003825FB" w:rsidRDefault="00000000">
      <w:pPr>
        <w:pStyle w:val="Bang"/>
      </w:pPr>
      <w:r>
        <w:t>Bảng 2.</w:t>
      </w:r>
      <w:r>
        <w:rPr>
          <w:lang w:val="vi-VN"/>
        </w:rPr>
        <w:t>18</w:t>
      </w:r>
      <w:r>
        <w:t>. Bảng đơn đặt phòng (</w:t>
      </w:r>
      <w:r>
        <w:rPr>
          <w:lang w:val="vi-VN"/>
        </w:rPr>
        <w:t>b</w:t>
      </w:r>
      <w:r>
        <w:t>ills)</w:t>
      </w:r>
    </w:p>
    <w:tbl>
      <w:tblPr>
        <w:tblStyle w:val="LiBang"/>
        <w:tblW w:w="0" w:type="auto"/>
        <w:tblLook w:val="04A0" w:firstRow="1" w:lastRow="0" w:firstColumn="1" w:lastColumn="0" w:noHBand="0" w:noVBand="1"/>
      </w:tblPr>
      <w:tblGrid>
        <w:gridCol w:w="2813"/>
        <w:gridCol w:w="1689"/>
        <w:gridCol w:w="1021"/>
        <w:gridCol w:w="1588"/>
        <w:gridCol w:w="1897"/>
      </w:tblGrid>
      <w:tr w:rsidR="003825FB" w14:paraId="489E5B2B" w14:textId="77777777">
        <w:tc>
          <w:tcPr>
            <w:tcW w:w="2813" w:type="dxa"/>
            <w:vAlign w:val="center"/>
          </w:tcPr>
          <w:p w14:paraId="0B119DE8"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689" w:type="dxa"/>
            <w:vAlign w:val="center"/>
          </w:tcPr>
          <w:p w14:paraId="3DE38C26"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021" w:type="dxa"/>
            <w:vAlign w:val="center"/>
          </w:tcPr>
          <w:p w14:paraId="5D84507D"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588" w:type="dxa"/>
            <w:vAlign w:val="center"/>
          </w:tcPr>
          <w:p w14:paraId="3810BE93"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97" w:type="dxa"/>
            <w:vAlign w:val="center"/>
          </w:tcPr>
          <w:p w14:paraId="756BEE35"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68D6FCA6" w14:textId="77777777">
        <w:tc>
          <w:tcPr>
            <w:tcW w:w="2813" w:type="dxa"/>
            <w:vAlign w:val="center"/>
          </w:tcPr>
          <w:p w14:paraId="7E1C5A75" w14:textId="77777777" w:rsidR="003825FB" w:rsidRDefault="00000000">
            <w:pPr>
              <w:widowControl/>
              <w:ind w:firstLine="0"/>
              <w:rPr>
                <w:rFonts w:cs="Times New Roman"/>
                <w:szCs w:val="28"/>
              </w:rPr>
            </w:pPr>
            <w:r>
              <w:rPr>
                <w:rFonts w:eastAsia="SimSun" w:cs="Times New Roman"/>
                <w:szCs w:val="28"/>
                <w:lang w:eastAsia="zh-CN" w:bidi="ar"/>
              </w:rPr>
              <w:t>bill_id</w:t>
            </w:r>
          </w:p>
        </w:tc>
        <w:tc>
          <w:tcPr>
            <w:tcW w:w="1689" w:type="dxa"/>
            <w:vAlign w:val="center"/>
          </w:tcPr>
          <w:p w14:paraId="20C7328B"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021" w:type="dxa"/>
            <w:vAlign w:val="center"/>
          </w:tcPr>
          <w:p w14:paraId="14EAB1A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0AAEEFA6"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97" w:type="dxa"/>
            <w:vAlign w:val="center"/>
          </w:tcPr>
          <w:p w14:paraId="742C76D0" w14:textId="77777777" w:rsidR="003825FB" w:rsidRDefault="00000000">
            <w:pPr>
              <w:widowControl/>
              <w:ind w:firstLine="0"/>
              <w:rPr>
                <w:rFonts w:cs="Times New Roman"/>
                <w:szCs w:val="28"/>
                <w:lang w:val="vi-VN"/>
              </w:rPr>
            </w:pPr>
            <w:r>
              <w:rPr>
                <w:rFonts w:eastAsia="SimSun" w:cs="Times New Roman"/>
                <w:szCs w:val="28"/>
                <w:lang w:eastAsia="zh-CN" w:bidi="ar"/>
              </w:rPr>
              <w:t>Mã đơn</w:t>
            </w:r>
            <w:r>
              <w:rPr>
                <w:rFonts w:eastAsia="SimSun" w:cs="Times New Roman"/>
                <w:szCs w:val="28"/>
                <w:lang w:val="vi-VN" w:eastAsia="zh-CN" w:bidi="ar"/>
              </w:rPr>
              <w:t xml:space="preserve"> đặt phòng</w:t>
            </w:r>
          </w:p>
        </w:tc>
      </w:tr>
      <w:tr w:rsidR="003825FB" w14:paraId="4066E15B" w14:textId="77777777">
        <w:tc>
          <w:tcPr>
            <w:tcW w:w="2813" w:type="dxa"/>
            <w:vAlign w:val="center"/>
          </w:tcPr>
          <w:p w14:paraId="1AA76C82" w14:textId="77777777" w:rsidR="003825FB" w:rsidRDefault="00000000">
            <w:pPr>
              <w:widowControl/>
              <w:ind w:firstLine="0"/>
              <w:rPr>
                <w:rFonts w:cs="Times New Roman"/>
                <w:szCs w:val="28"/>
              </w:rPr>
            </w:pPr>
            <w:r>
              <w:rPr>
                <w:rFonts w:eastAsia="SimSun" w:cs="Times New Roman"/>
                <w:szCs w:val="28"/>
                <w:lang w:eastAsia="zh-CN" w:bidi="ar"/>
              </w:rPr>
              <w:t>user_id</w:t>
            </w:r>
          </w:p>
        </w:tc>
        <w:tc>
          <w:tcPr>
            <w:tcW w:w="1689" w:type="dxa"/>
            <w:vAlign w:val="center"/>
          </w:tcPr>
          <w:p w14:paraId="23FA88E7"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021" w:type="dxa"/>
            <w:vAlign w:val="center"/>
          </w:tcPr>
          <w:p w14:paraId="5D62B8F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2F5DEA24"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97" w:type="dxa"/>
            <w:vAlign w:val="center"/>
          </w:tcPr>
          <w:p w14:paraId="40EC32D5" w14:textId="77777777" w:rsidR="003825FB" w:rsidRDefault="00000000">
            <w:pPr>
              <w:widowControl/>
              <w:ind w:firstLine="0"/>
              <w:rPr>
                <w:rFonts w:cs="Times New Roman"/>
                <w:szCs w:val="28"/>
              </w:rPr>
            </w:pPr>
            <w:r>
              <w:rPr>
                <w:rFonts w:eastAsia="SimSun" w:cs="Times New Roman"/>
                <w:szCs w:val="28"/>
                <w:lang w:eastAsia="zh-CN" w:bidi="ar"/>
              </w:rPr>
              <w:t>Mã người dùng</w:t>
            </w:r>
          </w:p>
        </w:tc>
      </w:tr>
      <w:tr w:rsidR="003825FB" w14:paraId="0E5CC7E2" w14:textId="77777777">
        <w:tc>
          <w:tcPr>
            <w:tcW w:w="2813" w:type="dxa"/>
            <w:vAlign w:val="center"/>
          </w:tcPr>
          <w:p w14:paraId="45E040F1"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689" w:type="dxa"/>
            <w:vAlign w:val="center"/>
          </w:tcPr>
          <w:p w14:paraId="47283212"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021" w:type="dxa"/>
            <w:vAlign w:val="center"/>
          </w:tcPr>
          <w:p w14:paraId="6C15B22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17618028"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97" w:type="dxa"/>
            <w:vAlign w:val="center"/>
          </w:tcPr>
          <w:p w14:paraId="127E324F"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4EF79943" w14:textId="77777777">
        <w:tc>
          <w:tcPr>
            <w:tcW w:w="2813" w:type="dxa"/>
            <w:vAlign w:val="center"/>
          </w:tcPr>
          <w:p w14:paraId="186CF202" w14:textId="77777777" w:rsidR="003825FB" w:rsidRDefault="00000000">
            <w:pPr>
              <w:widowControl/>
              <w:ind w:firstLine="0"/>
              <w:rPr>
                <w:rFonts w:cs="Times New Roman"/>
                <w:szCs w:val="28"/>
              </w:rPr>
            </w:pPr>
            <w:r>
              <w:rPr>
                <w:rFonts w:eastAsia="SimSun" w:cs="Times New Roman"/>
                <w:szCs w:val="28"/>
                <w:lang w:eastAsia="zh-CN" w:bidi="ar"/>
              </w:rPr>
              <w:t>voucher_id</w:t>
            </w:r>
          </w:p>
        </w:tc>
        <w:tc>
          <w:tcPr>
            <w:tcW w:w="1689" w:type="dxa"/>
            <w:vAlign w:val="center"/>
          </w:tcPr>
          <w:p w14:paraId="268D0674"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021" w:type="dxa"/>
            <w:vAlign w:val="center"/>
          </w:tcPr>
          <w:p w14:paraId="0B3D4DCF"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49DEC47B"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97" w:type="dxa"/>
            <w:vAlign w:val="center"/>
          </w:tcPr>
          <w:p w14:paraId="02248B10" w14:textId="77777777" w:rsidR="003825FB" w:rsidRDefault="00000000">
            <w:pPr>
              <w:widowControl/>
              <w:ind w:firstLine="0"/>
              <w:rPr>
                <w:rFonts w:cs="Times New Roman"/>
                <w:szCs w:val="28"/>
              </w:rPr>
            </w:pPr>
            <w:r>
              <w:rPr>
                <w:rFonts w:eastAsia="SimSun" w:cs="Times New Roman"/>
                <w:szCs w:val="28"/>
                <w:lang w:eastAsia="zh-CN" w:bidi="ar"/>
              </w:rPr>
              <w:t>Mã voucher</w:t>
            </w:r>
          </w:p>
        </w:tc>
      </w:tr>
      <w:tr w:rsidR="003825FB" w14:paraId="5721EFA2" w14:textId="77777777">
        <w:tc>
          <w:tcPr>
            <w:tcW w:w="2813" w:type="dxa"/>
            <w:vAlign w:val="center"/>
          </w:tcPr>
          <w:p w14:paraId="0BBF7EE1" w14:textId="77777777" w:rsidR="003825FB" w:rsidRDefault="00000000">
            <w:pPr>
              <w:widowControl/>
              <w:ind w:firstLine="0"/>
              <w:rPr>
                <w:rFonts w:cs="Times New Roman"/>
                <w:szCs w:val="28"/>
              </w:rPr>
            </w:pPr>
            <w:r>
              <w:rPr>
                <w:rFonts w:eastAsia="SimSun" w:cs="Times New Roman"/>
                <w:szCs w:val="28"/>
                <w:lang w:eastAsia="zh-CN" w:bidi="ar"/>
              </w:rPr>
              <w:t>bill_code</w:t>
            </w:r>
          </w:p>
        </w:tc>
        <w:tc>
          <w:tcPr>
            <w:tcW w:w="1689" w:type="dxa"/>
            <w:vAlign w:val="center"/>
          </w:tcPr>
          <w:p w14:paraId="4C73388E"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021" w:type="dxa"/>
            <w:vAlign w:val="center"/>
          </w:tcPr>
          <w:p w14:paraId="7B4D8FF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69995557" w14:textId="77777777" w:rsidR="003825FB" w:rsidRDefault="00000000">
            <w:pPr>
              <w:widowControl/>
              <w:ind w:firstLine="0"/>
              <w:rPr>
                <w:rFonts w:cs="Times New Roman"/>
                <w:szCs w:val="28"/>
              </w:rPr>
            </w:pPr>
            <w:r>
              <w:rPr>
                <w:rFonts w:eastAsia="SimSun" w:cs="Times New Roman"/>
                <w:szCs w:val="28"/>
                <w:lang w:eastAsia="zh-CN" w:bidi="ar"/>
              </w:rPr>
              <w:t>Unique</w:t>
            </w:r>
          </w:p>
        </w:tc>
        <w:tc>
          <w:tcPr>
            <w:tcW w:w="1897" w:type="dxa"/>
            <w:vAlign w:val="center"/>
          </w:tcPr>
          <w:p w14:paraId="3A6BDD9F" w14:textId="77777777" w:rsidR="003825FB" w:rsidRDefault="00000000">
            <w:pPr>
              <w:widowControl/>
              <w:ind w:firstLine="0"/>
              <w:rPr>
                <w:rFonts w:cs="Times New Roman"/>
                <w:szCs w:val="28"/>
              </w:rPr>
            </w:pPr>
            <w:r>
              <w:rPr>
                <w:rFonts w:eastAsia="SimSun" w:cs="Times New Roman"/>
                <w:szCs w:val="28"/>
                <w:lang w:eastAsia="zh-CN" w:bidi="ar"/>
              </w:rPr>
              <w:t>Mã đơn đặt phòng</w:t>
            </w:r>
          </w:p>
        </w:tc>
      </w:tr>
      <w:tr w:rsidR="003825FB" w14:paraId="65F96EEB" w14:textId="77777777">
        <w:tc>
          <w:tcPr>
            <w:tcW w:w="2813" w:type="dxa"/>
            <w:vAlign w:val="center"/>
          </w:tcPr>
          <w:p w14:paraId="4BF2EFA5" w14:textId="77777777" w:rsidR="003825FB" w:rsidRDefault="00000000">
            <w:pPr>
              <w:widowControl/>
              <w:ind w:firstLine="0"/>
              <w:rPr>
                <w:rFonts w:cs="Times New Roman"/>
                <w:szCs w:val="28"/>
              </w:rPr>
            </w:pPr>
            <w:r>
              <w:rPr>
                <w:rFonts w:eastAsia="SimSun" w:cs="Times New Roman"/>
                <w:szCs w:val="28"/>
                <w:lang w:eastAsia="zh-CN" w:bidi="ar"/>
              </w:rPr>
              <w:t>order_name</w:t>
            </w:r>
          </w:p>
        </w:tc>
        <w:tc>
          <w:tcPr>
            <w:tcW w:w="1689" w:type="dxa"/>
            <w:vAlign w:val="center"/>
          </w:tcPr>
          <w:p w14:paraId="41E065F5"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021" w:type="dxa"/>
            <w:vAlign w:val="center"/>
          </w:tcPr>
          <w:p w14:paraId="58B439C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15185B1C" w14:textId="77777777" w:rsidR="003825FB" w:rsidRDefault="003825FB">
            <w:pPr>
              <w:widowControl/>
              <w:rPr>
                <w:rFonts w:cs="Times New Roman"/>
                <w:szCs w:val="28"/>
              </w:rPr>
            </w:pPr>
          </w:p>
        </w:tc>
        <w:tc>
          <w:tcPr>
            <w:tcW w:w="1897" w:type="dxa"/>
            <w:vAlign w:val="center"/>
          </w:tcPr>
          <w:p w14:paraId="626C0B46" w14:textId="77777777" w:rsidR="003825FB" w:rsidRDefault="00000000">
            <w:pPr>
              <w:widowControl/>
              <w:ind w:firstLine="0"/>
              <w:rPr>
                <w:rFonts w:cs="Times New Roman"/>
                <w:szCs w:val="28"/>
              </w:rPr>
            </w:pPr>
            <w:r>
              <w:rPr>
                <w:rFonts w:eastAsia="SimSun" w:cs="Times New Roman"/>
                <w:szCs w:val="28"/>
                <w:lang w:eastAsia="zh-CN" w:bidi="ar"/>
              </w:rPr>
              <w:t>Tên người đặt</w:t>
            </w:r>
          </w:p>
        </w:tc>
      </w:tr>
      <w:tr w:rsidR="003825FB" w14:paraId="32C877CD" w14:textId="77777777">
        <w:tc>
          <w:tcPr>
            <w:tcW w:w="2813" w:type="dxa"/>
            <w:vAlign w:val="center"/>
          </w:tcPr>
          <w:p w14:paraId="2D211C31" w14:textId="77777777" w:rsidR="003825FB" w:rsidRDefault="00000000">
            <w:pPr>
              <w:widowControl/>
              <w:ind w:firstLine="0"/>
              <w:rPr>
                <w:rFonts w:cs="Times New Roman"/>
                <w:szCs w:val="28"/>
              </w:rPr>
            </w:pPr>
            <w:r>
              <w:rPr>
                <w:rFonts w:eastAsia="SimSun" w:cs="Times New Roman"/>
                <w:szCs w:val="28"/>
                <w:lang w:eastAsia="zh-CN" w:bidi="ar"/>
              </w:rPr>
              <w:t>order_email</w:t>
            </w:r>
          </w:p>
        </w:tc>
        <w:tc>
          <w:tcPr>
            <w:tcW w:w="1689" w:type="dxa"/>
            <w:vAlign w:val="center"/>
          </w:tcPr>
          <w:p w14:paraId="6A435013"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021" w:type="dxa"/>
            <w:vAlign w:val="center"/>
          </w:tcPr>
          <w:p w14:paraId="3363E5A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1A6E486F" w14:textId="77777777" w:rsidR="003825FB" w:rsidRDefault="003825FB">
            <w:pPr>
              <w:widowControl/>
              <w:rPr>
                <w:rFonts w:cs="Times New Roman"/>
                <w:szCs w:val="28"/>
              </w:rPr>
            </w:pPr>
          </w:p>
        </w:tc>
        <w:tc>
          <w:tcPr>
            <w:tcW w:w="1897" w:type="dxa"/>
            <w:vAlign w:val="center"/>
          </w:tcPr>
          <w:p w14:paraId="13DD7B1B" w14:textId="77777777" w:rsidR="003825FB" w:rsidRDefault="00000000">
            <w:pPr>
              <w:widowControl/>
              <w:ind w:firstLine="0"/>
              <w:rPr>
                <w:rFonts w:cs="Times New Roman"/>
                <w:szCs w:val="28"/>
              </w:rPr>
            </w:pPr>
            <w:r>
              <w:rPr>
                <w:rFonts w:eastAsia="SimSun" w:cs="Times New Roman"/>
                <w:szCs w:val="28"/>
                <w:lang w:eastAsia="zh-CN" w:bidi="ar"/>
              </w:rPr>
              <w:t>Email người đặt</w:t>
            </w:r>
          </w:p>
        </w:tc>
      </w:tr>
      <w:tr w:rsidR="003825FB" w14:paraId="023970FF" w14:textId="77777777">
        <w:tc>
          <w:tcPr>
            <w:tcW w:w="2813" w:type="dxa"/>
            <w:vAlign w:val="center"/>
          </w:tcPr>
          <w:p w14:paraId="4FA8C7C4" w14:textId="77777777" w:rsidR="003825FB" w:rsidRDefault="00000000">
            <w:pPr>
              <w:widowControl/>
              <w:ind w:firstLine="0"/>
              <w:rPr>
                <w:rFonts w:cs="Times New Roman"/>
                <w:szCs w:val="28"/>
              </w:rPr>
            </w:pPr>
            <w:r>
              <w:rPr>
                <w:rFonts w:eastAsia="SimSun" w:cs="Times New Roman"/>
                <w:szCs w:val="28"/>
                <w:lang w:eastAsia="zh-CN" w:bidi="ar"/>
              </w:rPr>
              <w:t>order_phone</w:t>
            </w:r>
          </w:p>
        </w:tc>
        <w:tc>
          <w:tcPr>
            <w:tcW w:w="1689" w:type="dxa"/>
            <w:vAlign w:val="center"/>
          </w:tcPr>
          <w:p w14:paraId="1904914F"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021" w:type="dxa"/>
            <w:vAlign w:val="center"/>
          </w:tcPr>
          <w:p w14:paraId="5F4734C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49C08F28" w14:textId="77777777" w:rsidR="003825FB" w:rsidRDefault="003825FB">
            <w:pPr>
              <w:widowControl/>
              <w:rPr>
                <w:rFonts w:cs="Times New Roman"/>
                <w:szCs w:val="28"/>
              </w:rPr>
            </w:pPr>
          </w:p>
        </w:tc>
        <w:tc>
          <w:tcPr>
            <w:tcW w:w="1897" w:type="dxa"/>
            <w:vAlign w:val="center"/>
          </w:tcPr>
          <w:p w14:paraId="7B40DBB4" w14:textId="77777777" w:rsidR="003825FB" w:rsidRDefault="00000000">
            <w:pPr>
              <w:widowControl/>
              <w:ind w:firstLine="0"/>
              <w:rPr>
                <w:rFonts w:cs="Times New Roman"/>
                <w:szCs w:val="28"/>
              </w:rPr>
            </w:pPr>
            <w:r>
              <w:rPr>
                <w:rFonts w:eastAsia="SimSun" w:cs="Times New Roman"/>
                <w:szCs w:val="28"/>
                <w:lang w:eastAsia="zh-CN" w:bidi="ar"/>
              </w:rPr>
              <w:t>Số điện thoại người đặt</w:t>
            </w:r>
          </w:p>
        </w:tc>
      </w:tr>
      <w:tr w:rsidR="003825FB" w14:paraId="3EACECE3" w14:textId="77777777">
        <w:tc>
          <w:tcPr>
            <w:tcW w:w="2813" w:type="dxa"/>
            <w:vAlign w:val="center"/>
          </w:tcPr>
          <w:p w14:paraId="70B089A0" w14:textId="77777777" w:rsidR="003825FB" w:rsidRDefault="00000000">
            <w:pPr>
              <w:widowControl/>
              <w:ind w:firstLine="0"/>
              <w:rPr>
                <w:rFonts w:cs="Times New Roman"/>
                <w:szCs w:val="28"/>
              </w:rPr>
            </w:pPr>
            <w:r>
              <w:rPr>
                <w:rFonts w:eastAsia="SimSun" w:cs="Times New Roman"/>
                <w:szCs w:val="28"/>
                <w:lang w:eastAsia="zh-CN" w:bidi="ar"/>
              </w:rPr>
              <w:t>id_card_code</w:t>
            </w:r>
          </w:p>
        </w:tc>
        <w:tc>
          <w:tcPr>
            <w:tcW w:w="1689" w:type="dxa"/>
            <w:vAlign w:val="center"/>
          </w:tcPr>
          <w:p w14:paraId="3F9CB8A9"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021" w:type="dxa"/>
            <w:vAlign w:val="center"/>
          </w:tcPr>
          <w:p w14:paraId="7A650DC6"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11CE51BB" w14:textId="77777777" w:rsidR="003825FB" w:rsidRDefault="003825FB">
            <w:pPr>
              <w:widowControl/>
              <w:rPr>
                <w:rFonts w:cs="Times New Roman"/>
                <w:szCs w:val="28"/>
              </w:rPr>
            </w:pPr>
          </w:p>
        </w:tc>
        <w:tc>
          <w:tcPr>
            <w:tcW w:w="1897" w:type="dxa"/>
            <w:vAlign w:val="center"/>
          </w:tcPr>
          <w:p w14:paraId="33221C85" w14:textId="77777777" w:rsidR="003825FB" w:rsidRDefault="00000000">
            <w:pPr>
              <w:widowControl/>
              <w:ind w:firstLine="0"/>
              <w:rPr>
                <w:rFonts w:cs="Times New Roman"/>
                <w:szCs w:val="28"/>
                <w:lang w:val="vi-VN"/>
              </w:rPr>
            </w:pPr>
            <w:r>
              <w:rPr>
                <w:rFonts w:eastAsia="SimSun" w:cs="Times New Roman"/>
                <w:szCs w:val="28"/>
                <w:lang w:eastAsia="zh-CN" w:bidi="ar"/>
              </w:rPr>
              <w:t xml:space="preserve">Số </w:t>
            </w:r>
            <w:r>
              <w:rPr>
                <w:rFonts w:eastAsia="SimSun" w:cs="Times New Roman"/>
                <w:szCs w:val="28"/>
                <w:lang w:eastAsia="zh-CN" w:bidi="ar"/>
              </w:rPr>
              <w:lastRenderedPageBreak/>
              <w:t>CCCD/CMND</w:t>
            </w:r>
            <w:r>
              <w:rPr>
                <w:rFonts w:eastAsia="SimSun" w:cs="Times New Roman"/>
                <w:szCs w:val="28"/>
                <w:lang w:val="vi-VN" w:eastAsia="zh-CN" w:bidi="ar"/>
              </w:rPr>
              <w:t xml:space="preserve"> người đặt</w:t>
            </w:r>
          </w:p>
        </w:tc>
      </w:tr>
      <w:tr w:rsidR="003825FB" w14:paraId="6702912B" w14:textId="77777777">
        <w:tc>
          <w:tcPr>
            <w:tcW w:w="2813" w:type="dxa"/>
            <w:vAlign w:val="center"/>
          </w:tcPr>
          <w:p w14:paraId="0B08A0C0" w14:textId="77777777" w:rsidR="003825FB" w:rsidRDefault="00000000">
            <w:pPr>
              <w:widowControl/>
              <w:ind w:firstLine="0"/>
              <w:rPr>
                <w:rFonts w:cs="Times New Roman"/>
                <w:szCs w:val="28"/>
              </w:rPr>
            </w:pPr>
            <w:r>
              <w:rPr>
                <w:rFonts w:eastAsia="SimSun" w:cs="Times New Roman"/>
                <w:szCs w:val="28"/>
                <w:lang w:eastAsia="zh-CN" w:bidi="ar"/>
              </w:rPr>
              <w:lastRenderedPageBreak/>
              <w:t>check_in_date</w:t>
            </w:r>
          </w:p>
        </w:tc>
        <w:tc>
          <w:tcPr>
            <w:tcW w:w="1689" w:type="dxa"/>
            <w:vAlign w:val="center"/>
          </w:tcPr>
          <w:p w14:paraId="650BA8E2" w14:textId="77777777" w:rsidR="003825FB" w:rsidRDefault="00000000">
            <w:pPr>
              <w:widowControl/>
              <w:ind w:firstLine="0"/>
              <w:rPr>
                <w:rFonts w:cs="Times New Roman"/>
                <w:szCs w:val="28"/>
              </w:rPr>
            </w:pPr>
            <w:r>
              <w:rPr>
                <w:rFonts w:eastAsia="SimSun" w:cs="Times New Roman"/>
                <w:szCs w:val="28"/>
                <w:lang w:eastAsia="zh-CN" w:bidi="ar"/>
              </w:rPr>
              <w:t>DATE</w:t>
            </w:r>
          </w:p>
        </w:tc>
        <w:tc>
          <w:tcPr>
            <w:tcW w:w="1021" w:type="dxa"/>
            <w:vAlign w:val="center"/>
          </w:tcPr>
          <w:p w14:paraId="0B5ADCB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37D22090" w14:textId="77777777" w:rsidR="003825FB" w:rsidRDefault="003825FB">
            <w:pPr>
              <w:widowControl/>
              <w:rPr>
                <w:rFonts w:cs="Times New Roman"/>
                <w:szCs w:val="28"/>
              </w:rPr>
            </w:pPr>
          </w:p>
        </w:tc>
        <w:tc>
          <w:tcPr>
            <w:tcW w:w="1897" w:type="dxa"/>
            <w:vAlign w:val="center"/>
          </w:tcPr>
          <w:p w14:paraId="1338041D" w14:textId="77777777" w:rsidR="003825FB" w:rsidRDefault="00000000">
            <w:pPr>
              <w:widowControl/>
              <w:ind w:firstLine="0"/>
              <w:rPr>
                <w:rFonts w:cs="Times New Roman"/>
                <w:szCs w:val="28"/>
              </w:rPr>
            </w:pPr>
            <w:r>
              <w:rPr>
                <w:rFonts w:eastAsia="SimSun" w:cs="Times New Roman"/>
                <w:szCs w:val="28"/>
                <w:lang w:eastAsia="zh-CN" w:bidi="ar"/>
              </w:rPr>
              <w:t>Ngày nhận phòng</w:t>
            </w:r>
          </w:p>
        </w:tc>
      </w:tr>
      <w:tr w:rsidR="003825FB" w14:paraId="4232DBFC" w14:textId="77777777">
        <w:trPr>
          <w:trHeight w:val="90"/>
        </w:trPr>
        <w:tc>
          <w:tcPr>
            <w:tcW w:w="2813" w:type="dxa"/>
            <w:vAlign w:val="center"/>
          </w:tcPr>
          <w:p w14:paraId="68880725" w14:textId="77777777" w:rsidR="003825FB" w:rsidRDefault="00000000">
            <w:pPr>
              <w:widowControl/>
              <w:ind w:firstLine="0"/>
              <w:rPr>
                <w:rFonts w:cs="Times New Roman"/>
                <w:szCs w:val="28"/>
              </w:rPr>
            </w:pPr>
            <w:r>
              <w:rPr>
                <w:rFonts w:eastAsia="SimSun" w:cs="Times New Roman"/>
                <w:szCs w:val="28"/>
                <w:lang w:eastAsia="zh-CN" w:bidi="ar"/>
              </w:rPr>
              <w:t>check_out_date</w:t>
            </w:r>
          </w:p>
        </w:tc>
        <w:tc>
          <w:tcPr>
            <w:tcW w:w="1689" w:type="dxa"/>
            <w:vAlign w:val="center"/>
          </w:tcPr>
          <w:p w14:paraId="4586FF31" w14:textId="77777777" w:rsidR="003825FB" w:rsidRDefault="00000000">
            <w:pPr>
              <w:widowControl/>
              <w:ind w:firstLine="0"/>
              <w:rPr>
                <w:rFonts w:cs="Times New Roman"/>
                <w:szCs w:val="28"/>
              </w:rPr>
            </w:pPr>
            <w:r>
              <w:rPr>
                <w:rFonts w:eastAsia="SimSun" w:cs="Times New Roman"/>
                <w:szCs w:val="28"/>
                <w:lang w:eastAsia="zh-CN" w:bidi="ar"/>
              </w:rPr>
              <w:t>DATE</w:t>
            </w:r>
          </w:p>
        </w:tc>
        <w:tc>
          <w:tcPr>
            <w:tcW w:w="1021" w:type="dxa"/>
            <w:vAlign w:val="center"/>
          </w:tcPr>
          <w:p w14:paraId="66F8D21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72A0ADA5" w14:textId="77777777" w:rsidR="003825FB" w:rsidRDefault="003825FB">
            <w:pPr>
              <w:widowControl/>
              <w:rPr>
                <w:rFonts w:cs="Times New Roman"/>
                <w:szCs w:val="28"/>
              </w:rPr>
            </w:pPr>
          </w:p>
        </w:tc>
        <w:tc>
          <w:tcPr>
            <w:tcW w:w="1897" w:type="dxa"/>
            <w:vAlign w:val="center"/>
          </w:tcPr>
          <w:p w14:paraId="1932855C" w14:textId="77777777" w:rsidR="003825FB" w:rsidRDefault="00000000">
            <w:pPr>
              <w:widowControl/>
              <w:ind w:firstLine="0"/>
              <w:rPr>
                <w:rFonts w:cs="Times New Roman"/>
                <w:szCs w:val="28"/>
              </w:rPr>
            </w:pPr>
            <w:r>
              <w:rPr>
                <w:rFonts w:eastAsia="SimSun" w:cs="Times New Roman"/>
                <w:szCs w:val="28"/>
                <w:lang w:eastAsia="zh-CN" w:bidi="ar"/>
              </w:rPr>
              <w:t>Ngày trả phòng</w:t>
            </w:r>
          </w:p>
        </w:tc>
      </w:tr>
      <w:tr w:rsidR="003825FB" w14:paraId="0DCF20BF" w14:textId="77777777">
        <w:tc>
          <w:tcPr>
            <w:tcW w:w="2813" w:type="dxa"/>
            <w:vAlign w:val="center"/>
          </w:tcPr>
          <w:p w14:paraId="342E29EA" w14:textId="77777777" w:rsidR="003825FB" w:rsidRDefault="00000000">
            <w:pPr>
              <w:widowControl/>
              <w:ind w:firstLine="0"/>
              <w:rPr>
                <w:rFonts w:cs="Times New Roman"/>
                <w:szCs w:val="28"/>
              </w:rPr>
            </w:pPr>
            <w:r>
              <w:rPr>
                <w:rFonts w:eastAsia="SimSun" w:cs="Times New Roman"/>
                <w:szCs w:val="28"/>
                <w:lang w:eastAsia="zh-CN" w:bidi="ar"/>
              </w:rPr>
              <w:t>actual_check_in_time</w:t>
            </w:r>
          </w:p>
        </w:tc>
        <w:tc>
          <w:tcPr>
            <w:tcW w:w="1689" w:type="dxa"/>
            <w:vAlign w:val="center"/>
          </w:tcPr>
          <w:p w14:paraId="6A0AC7E7"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021" w:type="dxa"/>
            <w:vAlign w:val="center"/>
          </w:tcPr>
          <w:p w14:paraId="3AA3D737"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3A841AD8" w14:textId="77777777" w:rsidR="003825FB" w:rsidRDefault="003825FB">
            <w:pPr>
              <w:widowControl/>
              <w:rPr>
                <w:rFonts w:cs="Times New Roman"/>
                <w:szCs w:val="28"/>
              </w:rPr>
            </w:pPr>
          </w:p>
        </w:tc>
        <w:tc>
          <w:tcPr>
            <w:tcW w:w="1897" w:type="dxa"/>
            <w:vAlign w:val="center"/>
          </w:tcPr>
          <w:p w14:paraId="79069D58" w14:textId="77777777" w:rsidR="003825FB" w:rsidRDefault="00000000">
            <w:pPr>
              <w:widowControl/>
              <w:ind w:firstLine="0"/>
              <w:rPr>
                <w:rFonts w:cs="Times New Roman"/>
                <w:szCs w:val="28"/>
              </w:rPr>
            </w:pPr>
            <w:r>
              <w:rPr>
                <w:rFonts w:eastAsia="SimSun" w:cs="Times New Roman"/>
                <w:szCs w:val="28"/>
                <w:lang w:eastAsia="zh-CN" w:bidi="ar"/>
              </w:rPr>
              <w:t>Thời gian check-in thực tế</w:t>
            </w:r>
          </w:p>
        </w:tc>
      </w:tr>
      <w:tr w:rsidR="003825FB" w14:paraId="3358EE19" w14:textId="77777777">
        <w:tc>
          <w:tcPr>
            <w:tcW w:w="2813" w:type="dxa"/>
            <w:vAlign w:val="center"/>
          </w:tcPr>
          <w:p w14:paraId="5E2808E4" w14:textId="77777777" w:rsidR="003825FB" w:rsidRDefault="00000000">
            <w:pPr>
              <w:widowControl/>
              <w:ind w:firstLine="0"/>
              <w:rPr>
                <w:rFonts w:cs="Times New Roman"/>
                <w:szCs w:val="28"/>
              </w:rPr>
            </w:pPr>
            <w:r>
              <w:rPr>
                <w:rFonts w:eastAsia="SimSun" w:cs="Times New Roman"/>
                <w:szCs w:val="28"/>
                <w:lang w:eastAsia="zh-CN" w:bidi="ar"/>
              </w:rPr>
              <w:t>actual_check_out_time</w:t>
            </w:r>
          </w:p>
        </w:tc>
        <w:tc>
          <w:tcPr>
            <w:tcW w:w="1689" w:type="dxa"/>
            <w:vAlign w:val="center"/>
          </w:tcPr>
          <w:p w14:paraId="40E9F3EF"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021" w:type="dxa"/>
            <w:vAlign w:val="center"/>
          </w:tcPr>
          <w:p w14:paraId="6A40013F"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347CBD88" w14:textId="77777777" w:rsidR="003825FB" w:rsidRDefault="003825FB">
            <w:pPr>
              <w:widowControl/>
              <w:rPr>
                <w:rFonts w:cs="Times New Roman"/>
                <w:szCs w:val="28"/>
              </w:rPr>
            </w:pPr>
          </w:p>
        </w:tc>
        <w:tc>
          <w:tcPr>
            <w:tcW w:w="1897" w:type="dxa"/>
            <w:vAlign w:val="center"/>
          </w:tcPr>
          <w:p w14:paraId="307FD69C" w14:textId="77777777" w:rsidR="003825FB" w:rsidRDefault="00000000">
            <w:pPr>
              <w:widowControl/>
              <w:ind w:firstLine="0"/>
              <w:rPr>
                <w:rFonts w:cs="Times New Roman"/>
                <w:szCs w:val="28"/>
              </w:rPr>
            </w:pPr>
            <w:r>
              <w:rPr>
                <w:rFonts w:eastAsia="SimSun" w:cs="Times New Roman"/>
                <w:szCs w:val="28"/>
                <w:lang w:eastAsia="zh-CN" w:bidi="ar"/>
              </w:rPr>
              <w:t>Thời gian check-out thực tế</w:t>
            </w:r>
          </w:p>
        </w:tc>
      </w:tr>
      <w:tr w:rsidR="003825FB" w14:paraId="1A1771DE" w14:textId="77777777">
        <w:tc>
          <w:tcPr>
            <w:tcW w:w="2813" w:type="dxa"/>
            <w:vAlign w:val="center"/>
          </w:tcPr>
          <w:p w14:paraId="75B2FD3C"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689" w:type="dxa"/>
            <w:vAlign w:val="center"/>
          </w:tcPr>
          <w:p w14:paraId="6EA9E3ED"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021" w:type="dxa"/>
            <w:vAlign w:val="center"/>
          </w:tcPr>
          <w:p w14:paraId="0699E22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5884B62C" w14:textId="77777777" w:rsidR="003825FB" w:rsidRDefault="003825FB">
            <w:pPr>
              <w:widowControl/>
              <w:rPr>
                <w:rFonts w:cs="Times New Roman"/>
                <w:szCs w:val="28"/>
              </w:rPr>
            </w:pPr>
          </w:p>
        </w:tc>
        <w:tc>
          <w:tcPr>
            <w:tcW w:w="1897" w:type="dxa"/>
            <w:vAlign w:val="center"/>
          </w:tcPr>
          <w:p w14:paraId="764D99F0" w14:textId="77777777" w:rsidR="003825FB" w:rsidRDefault="00000000">
            <w:pPr>
              <w:widowControl/>
              <w:ind w:firstLine="0"/>
              <w:rPr>
                <w:rFonts w:cs="Times New Roman"/>
                <w:szCs w:val="28"/>
                <w:lang w:val="vi-VN"/>
              </w:rPr>
            </w:pPr>
            <w:r>
              <w:rPr>
                <w:rFonts w:eastAsia="SimSun" w:cs="Times New Roman"/>
                <w:szCs w:val="28"/>
                <w:lang w:eastAsia="zh-CN" w:bidi="ar"/>
              </w:rPr>
              <w:t xml:space="preserve">Thời gian </w:t>
            </w:r>
            <w:r>
              <w:rPr>
                <w:rFonts w:eastAsia="SimSun" w:cs="Times New Roman"/>
                <w:szCs w:val="28"/>
                <w:lang w:val="vi-VN" w:eastAsia="zh-CN" w:bidi="ar"/>
              </w:rPr>
              <w:t>tạo đơn</w:t>
            </w:r>
          </w:p>
        </w:tc>
      </w:tr>
      <w:tr w:rsidR="003825FB" w14:paraId="0FD98A3E" w14:textId="77777777">
        <w:tc>
          <w:tcPr>
            <w:tcW w:w="2813" w:type="dxa"/>
            <w:vAlign w:val="center"/>
          </w:tcPr>
          <w:p w14:paraId="107817DC"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689" w:type="dxa"/>
            <w:vAlign w:val="center"/>
          </w:tcPr>
          <w:p w14:paraId="6A380DF7"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021" w:type="dxa"/>
            <w:vAlign w:val="center"/>
          </w:tcPr>
          <w:p w14:paraId="037C9BAB"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5E6CA7EA" w14:textId="77777777" w:rsidR="003825FB" w:rsidRDefault="003825FB">
            <w:pPr>
              <w:widowControl/>
              <w:rPr>
                <w:rFonts w:cs="Times New Roman"/>
                <w:szCs w:val="28"/>
              </w:rPr>
            </w:pPr>
          </w:p>
        </w:tc>
        <w:tc>
          <w:tcPr>
            <w:tcW w:w="1897" w:type="dxa"/>
            <w:vAlign w:val="center"/>
          </w:tcPr>
          <w:p w14:paraId="0972B013"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r w:rsidR="003825FB" w14:paraId="4982E5CB" w14:textId="77777777">
        <w:tc>
          <w:tcPr>
            <w:tcW w:w="2813" w:type="dxa"/>
            <w:vAlign w:val="center"/>
          </w:tcPr>
          <w:p w14:paraId="27992EFD" w14:textId="77777777" w:rsidR="003825FB" w:rsidRDefault="00000000">
            <w:pPr>
              <w:widowControl/>
              <w:ind w:firstLine="0"/>
              <w:rPr>
                <w:rFonts w:cs="Times New Roman"/>
                <w:szCs w:val="28"/>
              </w:rPr>
            </w:pPr>
            <w:r>
              <w:rPr>
                <w:rFonts w:eastAsia="SimSun" w:cs="Times New Roman"/>
                <w:szCs w:val="28"/>
                <w:lang w:eastAsia="zh-CN" w:bidi="ar"/>
              </w:rPr>
              <w:t>total_cost</w:t>
            </w:r>
          </w:p>
        </w:tc>
        <w:tc>
          <w:tcPr>
            <w:tcW w:w="1689" w:type="dxa"/>
            <w:vAlign w:val="center"/>
          </w:tcPr>
          <w:p w14:paraId="3AAC57CF"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021" w:type="dxa"/>
            <w:vAlign w:val="center"/>
          </w:tcPr>
          <w:p w14:paraId="00B1670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30C98428" w14:textId="77777777" w:rsidR="003825FB" w:rsidRDefault="003825FB">
            <w:pPr>
              <w:widowControl/>
              <w:rPr>
                <w:rFonts w:cs="Times New Roman"/>
                <w:szCs w:val="28"/>
              </w:rPr>
            </w:pPr>
          </w:p>
        </w:tc>
        <w:tc>
          <w:tcPr>
            <w:tcW w:w="1897" w:type="dxa"/>
            <w:vAlign w:val="center"/>
          </w:tcPr>
          <w:p w14:paraId="3DDFB080" w14:textId="77777777" w:rsidR="003825FB" w:rsidRDefault="00000000">
            <w:pPr>
              <w:widowControl/>
              <w:ind w:firstLine="0"/>
              <w:rPr>
                <w:rFonts w:cs="Times New Roman"/>
                <w:szCs w:val="28"/>
                <w:lang w:val="vi-VN"/>
              </w:rPr>
            </w:pPr>
            <w:r>
              <w:rPr>
                <w:rFonts w:eastAsia="SimSun" w:cs="Times New Roman"/>
                <w:szCs w:val="28"/>
                <w:lang w:eastAsia="zh-CN" w:bidi="ar"/>
              </w:rPr>
              <w:t xml:space="preserve">Tổng tiền </w:t>
            </w:r>
            <w:r>
              <w:rPr>
                <w:rFonts w:eastAsia="SimSun" w:cs="Times New Roman"/>
                <w:szCs w:val="28"/>
                <w:lang w:val="vi-VN" w:eastAsia="zh-CN" w:bidi="ar"/>
              </w:rPr>
              <w:t>đơn đặt phòng</w:t>
            </w:r>
          </w:p>
        </w:tc>
      </w:tr>
      <w:tr w:rsidR="003825FB" w14:paraId="79D4110F" w14:textId="77777777">
        <w:tc>
          <w:tcPr>
            <w:tcW w:w="2813" w:type="dxa"/>
            <w:vAlign w:val="center"/>
          </w:tcPr>
          <w:p w14:paraId="3DB68340" w14:textId="77777777" w:rsidR="003825FB" w:rsidRDefault="00000000">
            <w:pPr>
              <w:widowControl/>
              <w:ind w:firstLine="0"/>
              <w:rPr>
                <w:rFonts w:cs="Times New Roman"/>
                <w:szCs w:val="28"/>
              </w:rPr>
            </w:pPr>
            <w:r>
              <w:rPr>
                <w:rFonts w:eastAsia="SimSun" w:cs="Times New Roman"/>
                <w:szCs w:val="28"/>
                <w:lang w:eastAsia="zh-CN" w:bidi="ar"/>
              </w:rPr>
              <w:t>discount_amount</w:t>
            </w:r>
          </w:p>
        </w:tc>
        <w:tc>
          <w:tcPr>
            <w:tcW w:w="1689" w:type="dxa"/>
            <w:vAlign w:val="center"/>
          </w:tcPr>
          <w:p w14:paraId="1DD5F44F"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021" w:type="dxa"/>
            <w:vAlign w:val="center"/>
          </w:tcPr>
          <w:p w14:paraId="340A4E2C"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0A65AECD" w14:textId="77777777" w:rsidR="003825FB" w:rsidRDefault="003825FB">
            <w:pPr>
              <w:widowControl/>
              <w:rPr>
                <w:rFonts w:cs="Times New Roman"/>
                <w:szCs w:val="28"/>
              </w:rPr>
            </w:pPr>
          </w:p>
        </w:tc>
        <w:tc>
          <w:tcPr>
            <w:tcW w:w="1897" w:type="dxa"/>
            <w:vAlign w:val="center"/>
          </w:tcPr>
          <w:p w14:paraId="79EFA684" w14:textId="77777777" w:rsidR="003825FB" w:rsidRDefault="00000000">
            <w:pPr>
              <w:widowControl/>
              <w:ind w:firstLine="0"/>
              <w:rPr>
                <w:rFonts w:cs="Times New Roman"/>
                <w:szCs w:val="28"/>
              </w:rPr>
            </w:pPr>
            <w:r>
              <w:rPr>
                <w:rFonts w:eastAsia="SimSun" w:cs="Times New Roman"/>
                <w:szCs w:val="28"/>
                <w:lang w:eastAsia="zh-CN" w:bidi="ar"/>
              </w:rPr>
              <w:t>Số tiền giảm giá</w:t>
            </w:r>
          </w:p>
        </w:tc>
      </w:tr>
      <w:tr w:rsidR="003825FB" w14:paraId="63D5C1EC" w14:textId="77777777">
        <w:tc>
          <w:tcPr>
            <w:tcW w:w="2813" w:type="dxa"/>
            <w:vAlign w:val="center"/>
          </w:tcPr>
          <w:p w14:paraId="579F5712" w14:textId="77777777" w:rsidR="003825FB" w:rsidRDefault="00000000">
            <w:pPr>
              <w:widowControl/>
              <w:ind w:firstLine="0"/>
              <w:rPr>
                <w:rFonts w:cs="Times New Roman"/>
                <w:szCs w:val="28"/>
              </w:rPr>
            </w:pPr>
            <w:r>
              <w:rPr>
                <w:rFonts w:eastAsia="SimSun" w:cs="Times New Roman"/>
                <w:szCs w:val="28"/>
                <w:lang w:eastAsia="zh-CN" w:bidi="ar"/>
              </w:rPr>
              <w:t>bill_status</w:t>
            </w:r>
          </w:p>
        </w:tc>
        <w:tc>
          <w:tcPr>
            <w:tcW w:w="1689" w:type="dxa"/>
            <w:vAlign w:val="center"/>
          </w:tcPr>
          <w:p w14:paraId="16DC39AA"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021" w:type="dxa"/>
            <w:vAlign w:val="center"/>
          </w:tcPr>
          <w:p w14:paraId="199CE65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333E025B" w14:textId="77777777" w:rsidR="003825FB" w:rsidRDefault="003825FB">
            <w:pPr>
              <w:widowControl/>
              <w:rPr>
                <w:rFonts w:cs="Times New Roman"/>
                <w:szCs w:val="28"/>
              </w:rPr>
            </w:pPr>
          </w:p>
        </w:tc>
        <w:tc>
          <w:tcPr>
            <w:tcW w:w="1897" w:type="dxa"/>
            <w:vAlign w:val="center"/>
          </w:tcPr>
          <w:p w14:paraId="6CED39F8" w14:textId="77777777" w:rsidR="003825FB" w:rsidRDefault="00000000">
            <w:pPr>
              <w:widowControl/>
              <w:ind w:firstLine="0"/>
              <w:rPr>
                <w:rFonts w:cs="Times New Roman"/>
                <w:szCs w:val="28"/>
                <w:lang w:val="vi-VN"/>
              </w:rPr>
            </w:pPr>
            <w:r>
              <w:rPr>
                <w:rFonts w:eastAsia="SimSun" w:cs="Times New Roman"/>
                <w:szCs w:val="28"/>
                <w:lang w:eastAsia="zh-CN" w:bidi="ar"/>
              </w:rPr>
              <w:t xml:space="preserve">Trạng thái </w:t>
            </w:r>
            <w:r>
              <w:rPr>
                <w:rFonts w:eastAsia="SimSun" w:cs="Times New Roman"/>
                <w:szCs w:val="28"/>
                <w:lang w:val="vi-VN" w:eastAsia="zh-CN" w:bidi="ar"/>
              </w:rPr>
              <w:t>đơn đặt phòng</w:t>
            </w:r>
          </w:p>
        </w:tc>
      </w:tr>
      <w:tr w:rsidR="003825FB" w14:paraId="143F9D08" w14:textId="77777777">
        <w:tc>
          <w:tcPr>
            <w:tcW w:w="2813" w:type="dxa"/>
            <w:vAlign w:val="center"/>
          </w:tcPr>
          <w:p w14:paraId="1A7D6B0E" w14:textId="77777777" w:rsidR="003825FB" w:rsidRDefault="00000000">
            <w:pPr>
              <w:widowControl/>
              <w:ind w:firstLine="0"/>
              <w:rPr>
                <w:rFonts w:cs="Times New Roman"/>
                <w:szCs w:val="28"/>
              </w:rPr>
            </w:pPr>
            <w:r>
              <w:rPr>
                <w:rFonts w:eastAsia="SimSun" w:cs="Times New Roman"/>
                <w:szCs w:val="28"/>
                <w:lang w:eastAsia="zh-CN" w:bidi="ar"/>
              </w:rPr>
              <w:t>payment_method</w:t>
            </w:r>
          </w:p>
        </w:tc>
        <w:tc>
          <w:tcPr>
            <w:tcW w:w="1689" w:type="dxa"/>
            <w:vAlign w:val="center"/>
          </w:tcPr>
          <w:p w14:paraId="5880B646"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021" w:type="dxa"/>
            <w:vAlign w:val="center"/>
          </w:tcPr>
          <w:p w14:paraId="5CDD927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588" w:type="dxa"/>
            <w:vAlign w:val="center"/>
          </w:tcPr>
          <w:p w14:paraId="3B49B74D" w14:textId="77777777" w:rsidR="003825FB" w:rsidRDefault="003825FB">
            <w:pPr>
              <w:widowControl/>
              <w:rPr>
                <w:rFonts w:cs="Times New Roman"/>
                <w:szCs w:val="28"/>
              </w:rPr>
            </w:pPr>
          </w:p>
        </w:tc>
        <w:tc>
          <w:tcPr>
            <w:tcW w:w="1897" w:type="dxa"/>
            <w:vAlign w:val="center"/>
          </w:tcPr>
          <w:p w14:paraId="1609E269" w14:textId="77777777" w:rsidR="003825FB" w:rsidRDefault="00000000">
            <w:pPr>
              <w:widowControl/>
              <w:ind w:firstLine="0"/>
              <w:rPr>
                <w:rFonts w:cs="Times New Roman"/>
                <w:szCs w:val="28"/>
              </w:rPr>
            </w:pPr>
            <w:r>
              <w:rPr>
                <w:rFonts w:eastAsia="SimSun" w:cs="Times New Roman"/>
                <w:szCs w:val="28"/>
                <w:lang w:eastAsia="zh-CN" w:bidi="ar"/>
              </w:rPr>
              <w:t>Phương thức thanh toán</w:t>
            </w:r>
          </w:p>
        </w:tc>
      </w:tr>
      <w:tr w:rsidR="003825FB" w14:paraId="6DB87AAA" w14:textId="77777777">
        <w:tc>
          <w:tcPr>
            <w:tcW w:w="2813" w:type="dxa"/>
            <w:vAlign w:val="center"/>
          </w:tcPr>
          <w:p w14:paraId="6777E8F0" w14:textId="77777777" w:rsidR="003825FB" w:rsidRDefault="00000000">
            <w:pPr>
              <w:widowControl/>
              <w:ind w:firstLine="0"/>
              <w:rPr>
                <w:rFonts w:cs="Times New Roman"/>
                <w:szCs w:val="28"/>
              </w:rPr>
            </w:pPr>
            <w:r>
              <w:rPr>
                <w:rFonts w:eastAsia="SimSun" w:cs="Times New Roman"/>
                <w:szCs w:val="28"/>
                <w:lang w:eastAsia="zh-CN" w:bidi="ar"/>
              </w:rPr>
              <w:t>cancel_reason</w:t>
            </w:r>
          </w:p>
        </w:tc>
        <w:tc>
          <w:tcPr>
            <w:tcW w:w="1689" w:type="dxa"/>
            <w:vAlign w:val="center"/>
          </w:tcPr>
          <w:p w14:paraId="7E301F64" w14:textId="77777777" w:rsidR="003825FB" w:rsidRDefault="00000000">
            <w:pPr>
              <w:widowControl/>
              <w:ind w:firstLine="0"/>
              <w:rPr>
                <w:rFonts w:cs="Times New Roman"/>
                <w:szCs w:val="28"/>
              </w:rPr>
            </w:pPr>
            <w:r>
              <w:rPr>
                <w:rFonts w:eastAsia="SimSun" w:cs="Times New Roman"/>
                <w:szCs w:val="28"/>
                <w:lang w:eastAsia="zh-CN" w:bidi="ar"/>
              </w:rPr>
              <w:t>ENUM</w:t>
            </w:r>
          </w:p>
        </w:tc>
        <w:tc>
          <w:tcPr>
            <w:tcW w:w="1021" w:type="dxa"/>
            <w:vAlign w:val="center"/>
          </w:tcPr>
          <w:p w14:paraId="1731483A"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588" w:type="dxa"/>
            <w:vAlign w:val="center"/>
          </w:tcPr>
          <w:p w14:paraId="58AC8726" w14:textId="77777777" w:rsidR="003825FB" w:rsidRDefault="003825FB">
            <w:pPr>
              <w:widowControl/>
              <w:rPr>
                <w:rFonts w:cs="Times New Roman"/>
                <w:szCs w:val="28"/>
              </w:rPr>
            </w:pPr>
          </w:p>
        </w:tc>
        <w:tc>
          <w:tcPr>
            <w:tcW w:w="1897" w:type="dxa"/>
            <w:vAlign w:val="center"/>
          </w:tcPr>
          <w:p w14:paraId="6DC9B1D7" w14:textId="77777777" w:rsidR="003825FB" w:rsidRDefault="00000000">
            <w:pPr>
              <w:widowControl/>
              <w:ind w:firstLine="0"/>
              <w:rPr>
                <w:rFonts w:cs="Times New Roman"/>
                <w:szCs w:val="28"/>
              </w:rPr>
            </w:pPr>
            <w:r>
              <w:rPr>
                <w:rFonts w:eastAsia="SimSun" w:cs="Times New Roman"/>
                <w:szCs w:val="28"/>
                <w:lang w:eastAsia="zh-CN" w:bidi="ar"/>
              </w:rPr>
              <w:t>Lý do hủy</w:t>
            </w:r>
          </w:p>
        </w:tc>
      </w:tr>
    </w:tbl>
    <w:p w14:paraId="5946CBCF" w14:textId="77777777" w:rsidR="003825FB" w:rsidRDefault="00000000">
      <w:pPr>
        <w:pStyle w:val="u4"/>
        <w:rPr>
          <w:rFonts w:cs="Times New Roman"/>
          <w:szCs w:val="28"/>
        </w:rPr>
      </w:pPr>
      <w:r>
        <w:rPr>
          <w:rFonts w:cs="Times New Roman"/>
          <w:szCs w:val="28"/>
        </w:rPr>
        <w:t>2.4.2.13. Bảng chi tiết đơn đặt phòng (bill_details)</w:t>
      </w:r>
    </w:p>
    <w:p w14:paraId="0C05AE60" w14:textId="77777777" w:rsidR="003825FB" w:rsidRDefault="00000000">
      <w:pPr>
        <w:pStyle w:val="ThngthngWeb"/>
        <w:spacing w:line="360" w:lineRule="auto"/>
        <w:jc w:val="both"/>
        <w:rPr>
          <w:sz w:val="28"/>
          <w:szCs w:val="28"/>
        </w:rPr>
      </w:pPr>
      <w:r>
        <w:rPr>
          <w:sz w:val="28"/>
          <w:szCs w:val="28"/>
        </w:rPr>
        <w:lastRenderedPageBreak/>
        <w:t>Bảng bill_details dùng để lưu trữ thông tin chi tiết từng loại phòng được đặt trong một đơn đặt phòng, bao gồm số lượng khách</w:t>
      </w:r>
      <w:r>
        <w:rPr>
          <w:sz w:val="28"/>
          <w:szCs w:val="28"/>
          <w:lang w:val="vi-VN"/>
        </w:rPr>
        <w:t xml:space="preserve"> ở mỗi loại phòng</w:t>
      </w:r>
      <w:r>
        <w:rPr>
          <w:sz w:val="28"/>
          <w:szCs w:val="28"/>
        </w:rPr>
        <w:t>, số đêm lưu trú và giá phòng tại thời điểm đặt. Mỗi bản ghi đại diện cho một loại phòng trong đơn đặt phòng.</w:t>
      </w:r>
    </w:p>
    <w:p w14:paraId="50FF5B1C" w14:textId="77777777" w:rsidR="003825FB" w:rsidRDefault="00000000">
      <w:pPr>
        <w:pStyle w:val="Bang"/>
      </w:pPr>
      <w:r>
        <w:t>Bảng 2.</w:t>
      </w:r>
      <w:r>
        <w:rPr>
          <w:lang w:val="vi-VN"/>
        </w:rPr>
        <w:t>19</w:t>
      </w:r>
      <w:r>
        <w:t>. Bảng chi tiết đơn</w:t>
      </w:r>
      <w:r>
        <w:rPr>
          <w:lang w:val="vi-VN"/>
        </w:rPr>
        <w:t xml:space="preserve"> đặt phòng</w:t>
      </w:r>
      <w:r>
        <w:t xml:space="preserve"> (</w:t>
      </w:r>
      <w:r>
        <w:rPr>
          <w:lang w:val="vi-VN"/>
        </w:rPr>
        <w:t>b</w:t>
      </w:r>
      <w:r>
        <w:t>ill_</w:t>
      </w:r>
      <w:r>
        <w:rPr>
          <w:lang w:val="vi-VN"/>
        </w:rPr>
        <w:t>d</w:t>
      </w:r>
      <w:r>
        <w:t>etails)</w:t>
      </w:r>
    </w:p>
    <w:tbl>
      <w:tblPr>
        <w:tblStyle w:val="LiBang"/>
        <w:tblW w:w="0" w:type="auto"/>
        <w:tblLook w:val="04A0" w:firstRow="1" w:lastRow="0" w:firstColumn="1" w:lastColumn="0" w:noHBand="0" w:noVBand="1"/>
      </w:tblPr>
      <w:tblGrid>
        <w:gridCol w:w="2176"/>
        <w:gridCol w:w="1737"/>
        <w:gridCol w:w="1634"/>
        <w:gridCol w:w="1756"/>
        <w:gridCol w:w="1705"/>
      </w:tblGrid>
      <w:tr w:rsidR="003825FB" w14:paraId="116385C3" w14:textId="77777777">
        <w:tc>
          <w:tcPr>
            <w:tcW w:w="1801" w:type="dxa"/>
            <w:vAlign w:val="center"/>
          </w:tcPr>
          <w:p w14:paraId="6F5730E3"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7EFB6DFF"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0EB7C175" w14:textId="77777777" w:rsidR="003825FB" w:rsidRDefault="00000000">
            <w:pPr>
              <w:widowControl/>
              <w:rPr>
                <w:rFonts w:cs="Times New Roman"/>
                <w:szCs w:val="28"/>
              </w:rPr>
            </w:pPr>
            <w:r>
              <w:rPr>
                <w:rFonts w:eastAsia="SimSun" w:cs="Times New Roman"/>
                <w:b/>
                <w:bCs/>
                <w:szCs w:val="28"/>
                <w:lang w:eastAsia="zh-CN" w:bidi="ar"/>
              </w:rPr>
              <w:t>Null</w:t>
            </w:r>
          </w:p>
        </w:tc>
        <w:tc>
          <w:tcPr>
            <w:tcW w:w="1802" w:type="dxa"/>
            <w:vAlign w:val="center"/>
          </w:tcPr>
          <w:p w14:paraId="3A8555AF"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2834EC8C"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6347032C" w14:textId="77777777">
        <w:tc>
          <w:tcPr>
            <w:tcW w:w="1801" w:type="dxa"/>
            <w:vAlign w:val="center"/>
          </w:tcPr>
          <w:p w14:paraId="320F4795" w14:textId="77777777" w:rsidR="003825FB" w:rsidRDefault="00000000">
            <w:pPr>
              <w:widowControl/>
              <w:ind w:firstLine="0"/>
              <w:rPr>
                <w:rFonts w:cs="Times New Roman"/>
                <w:szCs w:val="28"/>
              </w:rPr>
            </w:pPr>
            <w:r>
              <w:rPr>
                <w:rFonts w:eastAsia="SimSun" w:cs="Times New Roman"/>
                <w:szCs w:val="28"/>
                <w:lang w:eastAsia="zh-CN" w:bidi="ar"/>
              </w:rPr>
              <w:t>bill_detail_id</w:t>
            </w:r>
          </w:p>
        </w:tc>
        <w:tc>
          <w:tcPr>
            <w:tcW w:w="1801" w:type="dxa"/>
            <w:vAlign w:val="center"/>
          </w:tcPr>
          <w:p w14:paraId="0F39EC62"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3C2E297E"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1FAA1F6"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17243662" w14:textId="77777777" w:rsidR="003825FB" w:rsidRDefault="00000000">
            <w:pPr>
              <w:widowControl/>
              <w:ind w:firstLine="0"/>
              <w:rPr>
                <w:rFonts w:cs="Times New Roman"/>
                <w:szCs w:val="28"/>
                <w:lang w:val="vi-VN"/>
              </w:rPr>
            </w:pPr>
            <w:r>
              <w:rPr>
                <w:rFonts w:eastAsia="SimSun" w:cs="Times New Roman"/>
                <w:szCs w:val="28"/>
                <w:lang w:eastAsia="zh-CN" w:bidi="ar"/>
              </w:rPr>
              <w:t>Mã chi tiết</w:t>
            </w:r>
            <w:r>
              <w:rPr>
                <w:rFonts w:eastAsia="SimSun" w:cs="Times New Roman"/>
                <w:szCs w:val="28"/>
                <w:lang w:val="vi-VN" w:eastAsia="zh-CN" w:bidi="ar"/>
              </w:rPr>
              <w:t xml:space="preserve"> </w:t>
            </w:r>
            <w:r>
              <w:rPr>
                <w:rFonts w:eastAsia="SimSun" w:cs="Times New Roman"/>
                <w:szCs w:val="28"/>
                <w:lang w:eastAsia="zh-CN" w:bidi="ar"/>
              </w:rPr>
              <w:t>đơn</w:t>
            </w:r>
            <w:r>
              <w:rPr>
                <w:rFonts w:eastAsia="SimSun" w:cs="Times New Roman"/>
                <w:szCs w:val="28"/>
                <w:lang w:val="vi-VN" w:eastAsia="zh-CN" w:bidi="ar"/>
              </w:rPr>
              <w:t xml:space="preserve"> đặt phòng</w:t>
            </w:r>
          </w:p>
        </w:tc>
      </w:tr>
      <w:tr w:rsidR="003825FB" w14:paraId="044E4766" w14:textId="77777777">
        <w:tc>
          <w:tcPr>
            <w:tcW w:w="1801" w:type="dxa"/>
            <w:vAlign w:val="center"/>
          </w:tcPr>
          <w:p w14:paraId="3651AA51" w14:textId="77777777" w:rsidR="003825FB" w:rsidRDefault="00000000">
            <w:pPr>
              <w:widowControl/>
              <w:ind w:firstLine="0"/>
              <w:rPr>
                <w:rFonts w:cs="Times New Roman"/>
                <w:szCs w:val="28"/>
              </w:rPr>
            </w:pPr>
            <w:r>
              <w:rPr>
                <w:rFonts w:eastAsia="SimSun" w:cs="Times New Roman"/>
                <w:szCs w:val="28"/>
                <w:lang w:eastAsia="zh-CN" w:bidi="ar"/>
              </w:rPr>
              <w:t>bill_id</w:t>
            </w:r>
          </w:p>
        </w:tc>
        <w:tc>
          <w:tcPr>
            <w:tcW w:w="1801" w:type="dxa"/>
            <w:vAlign w:val="center"/>
          </w:tcPr>
          <w:p w14:paraId="75FFBE83"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6F3CA6A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4D2CA5D"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25A9F5FA" w14:textId="77777777" w:rsidR="003825FB" w:rsidRDefault="00000000">
            <w:pPr>
              <w:widowControl/>
              <w:ind w:firstLine="0"/>
              <w:rPr>
                <w:rFonts w:cs="Times New Roman"/>
                <w:szCs w:val="28"/>
                <w:lang w:val="vi-VN"/>
              </w:rPr>
            </w:pPr>
            <w:r>
              <w:rPr>
                <w:rFonts w:eastAsia="SimSun" w:cs="Times New Roman"/>
                <w:szCs w:val="28"/>
                <w:lang w:eastAsia="zh-CN" w:bidi="ar"/>
              </w:rPr>
              <w:t>Mã đơn</w:t>
            </w:r>
            <w:r>
              <w:rPr>
                <w:rFonts w:eastAsia="SimSun" w:cs="Times New Roman"/>
                <w:szCs w:val="28"/>
                <w:lang w:val="vi-VN" w:eastAsia="zh-CN" w:bidi="ar"/>
              </w:rPr>
              <w:t xml:space="preserve"> đặt phòng</w:t>
            </w:r>
          </w:p>
        </w:tc>
      </w:tr>
      <w:tr w:rsidR="003825FB" w14:paraId="74847CA9" w14:textId="77777777">
        <w:tc>
          <w:tcPr>
            <w:tcW w:w="1801" w:type="dxa"/>
            <w:vAlign w:val="center"/>
          </w:tcPr>
          <w:p w14:paraId="4A15C3C9" w14:textId="77777777" w:rsidR="003825FB" w:rsidRDefault="00000000">
            <w:pPr>
              <w:widowControl/>
              <w:ind w:firstLine="0"/>
              <w:rPr>
                <w:rFonts w:cs="Times New Roman"/>
                <w:szCs w:val="28"/>
              </w:rPr>
            </w:pPr>
            <w:r>
              <w:rPr>
                <w:rFonts w:eastAsia="SimSun" w:cs="Times New Roman"/>
                <w:szCs w:val="28"/>
                <w:lang w:eastAsia="zh-CN" w:bidi="ar"/>
              </w:rPr>
              <w:t>type_id</w:t>
            </w:r>
          </w:p>
        </w:tc>
        <w:tc>
          <w:tcPr>
            <w:tcW w:w="1801" w:type="dxa"/>
            <w:vAlign w:val="center"/>
          </w:tcPr>
          <w:p w14:paraId="4004C48B"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1F4F02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CACB71D"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08F9DC48" w14:textId="77777777" w:rsidR="003825FB" w:rsidRDefault="00000000">
            <w:pPr>
              <w:widowControl/>
              <w:ind w:firstLine="0"/>
              <w:rPr>
                <w:rFonts w:cs="Times New Roman"/>
                <w:szCs w:val="28"/>
              </w:rPr>
            </w:pPr>
            <w:r>
              <w:rPr>
                <w:rFonts w:eastAsia="SimSun" w:cs="Times New Roman"/>
                <w:szCs w:val="28"/>
                <w:lang w:eastAsia="zh-CN" w:bidi="ar"/>
              </w:rPr>
              <w:t>Mã loại phòng</w:t>
            </w:r>
          </w:p>
        </w:tc>
      </w:tr>
      <w:tr w:rsidR="003825FB" w14:paraId="16E553F4" w14:textId="77777777">
        <w:tc>
          <w:tcPr>
            <w:tcW w:w="1801" w:type="dxa"/>
            <w:vAlign w:val="center"/>
          </w:tcPr>
          <w:p w14:paraId="19AF5CAD" w14:textId="77777777" w:rsidR="003825FB" w:rsidRDefault="00000000">
            <w:pPr>
              <w:widowControl/>
              <w:ind w:firstLine="0"/>
              <w:rPr>
                <w:rFonts w:cs="Times New Roman"/>
                <w:szCs w:val="28"/>
              </w:rPr>
            </w:pPr>
            <w:r>
              <w:rPr>
                <w:rFonts w:eastAsia="SimSun" w:cs="Times New Roman"/>
                <w:szCs w:val="28"/>
                <w:lang w:eastAsia="zh-CN" w:bidi="ar"/>
              </w:rPr>
              <w:t>price_at_booking</w:t>
            </w:r>
          </w:p>
        </w:tc>
        <w:tc>
          <w:tcPr>
            <w:tcW w:w="1801" w:type="dxa"/>
            <w:vAlign w:val="center"/>
          </w:tcPr>
          <w:p w14:paraId="7783274B"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7D876F4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FC469D4" w14:textId="77777777" w:rsidR="003825FB" w:rsidRDefault="003825FB">
            <w:pPr>
              <w:widowControl/>
              <w:rPr>
                <w:rFonts w:cs="Times New Roman"/>
                <w:szCs w:val="28"/>
              </w:rPr>
            </w:pPr>
          </w:p>
        </w:tc>
        <w:tc>
          <w:tcPr>
            <w:tcW w:w="1802" w:type="dxa"/>
            <w:vAlign w:val="center"/>
          </w:tcPr>
          <w:p w14:paraId="3D1CDA09" w14:textId="77777777" w:rsidR="003825FB" w:rsidRDefault="00000000">
            <w:pPr>
              <w:widowControl/>
              <w:ind w:firstLine="0"/>
              <w:rPr>
                <w:rFonts w:cs="Times New Roman"/>
                <w:szCs w:val="28"/>
              </w:rPr>
            </w:pPr>
            <w:r>
              <w:rPr>
                <w:rFonts w:eastAsia="SimSun" w:cs="Times New Roman"/>
                <w:szCs w:val="28"/>
                <w:lang w:eastAsia="zh-CN" w:bidi="ar"/>
              </w:rPr>
              <w:t>Giá phòng tại thời điểm đặt</w:t>
            </w:r>
          </w:p>
        </w:tc>
      </w:tr>
      <w:tr w:rsidR="003825FB" w14:paraId="0BCF3CE9" w14:textId="77777777">
        <w:tc>
          <w:tcPr>
            <w:tcW w:w="1801" w:type="dxa"/>
            <w:vAlign w:val="center"/>
          </w:tcPr>
          <w:p w14:paraId="76D27275" w14:textId="77777777" w:rsidR="003825FB" w:rsidRDefault="00000000">
            <w:pPr>
              <w:widowControl/>
              <w:ind w:firstLine="0"/>
              <w:rPr>
                <w:rFonts w:cs="Times New Roman"/>
                <w:szCs w:val="28"/>
              </w:rPr>
            </w:pPr>
            <w:r>
              <w:rPr>
                <w:rFonts w:eastAsia="SimSun" w:cs="Times New Roman"/>
                <w:szCs w:val="28"/>
                <w:lang w:eastAsia="zh-CN" w:bidi="ar"/>
              </w:rPr>
              <w:t>nights</w:t>
            </w:r>
          </w:p>
        </w:tc>
        <w:tc>
          <w:tcPr>
            <w:tcW w:w="1801" w:type="dxa"/>
            <w:vAlign w:val="center"/>
          </w:tcPr>
          <w:p w14:paraId="027DE2E7"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327656B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0E97710" w14:textId="77777777" w:rsidR="003825FB" w:rsidRDefault="003825FB">
            <w:pPr>
              <w:widowControl/>
              <w:rPr>
                <w:rFonts w:cs="Times New Roman"/>
                <w:szCs w:val="28"/>
              </w:rPr>
            </w:pPr>
          </w:p>
        </w:tc>
        <w:tc>
          <w:tcPr>
            <w:tcW w:w="1802" w:type="dxa"/>
            <w:vAlign w:val="center"/>
          </w:tcPr>
          <w:p w14:paraId="17895D5B" w14:textId="77777777" w:rsidR="003825FB" w:rsidRDefault="00000000">
            <w:pPr>
              <w:widowControl/>
              <w:ind w:firstLine="0"/>
              <w:rPr>
                <w:rFonts w:cs="Times New Roman"/>
                <w:szCs w:val="28"/>
              </w:rPr>
            </w:pPr>
            <w:r>
              <w:rPr>
                <w:rFonts w:eastAsia="SimSun" w:cs="Times New Roman"/>
                <w:szCs w:val="28"/>
                <w:lang w:eastAsia="zh-CN" w:bidi="ar"/>
              </w:rPr>
              <w:t>Số đêm lưu trú</w:t>
            </w:r>
          </w:p>
        </w:tc>
      </w:tr>
      <w:tr w:rsidR="003825FB" w14:paraId="0BF5171F" w14:textId="77777777">
        <w:tc>
          <w:tcPr>
            <w:tcW w:w="1801" w:type="dxa"/>
            <w:vAlign w:val="center"/>
          </w:tcPr>
          <w:p w14:paraId="28607540" w14:textId="77777777" w:rsidR="003825FB" w:rsidRDefault="00000000">
            <w:pPr>
              <w:widowControl/>
              <w:ind w:firstLine="0"/>
              <w:rPr>
                <w:rFonts w:cs="Times New Roman"/>
                <w:szCs w:val="28"/>
              </w:rPr>
            </w:pPr>
            <w:r>
              <w:rPr>
                <w:rFonts w:eastAsia="SimSun" w:cs="Times New Roman"/>
                <w:szCs w:val="28"/>
                <w:lang w:eastAsia="zh-CN" w:bidi="ar"/>
              </w:rPr>
              <w:t>guest_count</w:t>
            </w:r>
          </w:p>
        </w:tc>
        <w:tc>
          <w:tcPr>
            <w:tcW w:w="1801" w:type="dxa"/>
            <w:vAlign w:val="center"/>
          </w:tcPr>
          <w:p w14:paraId="177ED5BB" w14:textId="77777777" w:rsidR="003825FB" w:rsidRDefault="00000000">
            <w:pPr>
              <w:widowControl/>
              <w:ind w:firstLine="0"/>
              <w:rPr>
                <w:rFonts w:cs="Times New Roman"/>
                <w:szCs w:val="28"/>
              </w:rPr>
            </w:pPr>
            <w:r>
              <w:rPr>
                <w:rFonts w:eastAsia="SimSun" w:cs="Times New Roman"/>
                <w:szCs w:val="28"/>
                <w:lang w:eastAsia="zh-CN" w:bidi="ar"/>
              </w:rPr>
              <w:t>INT</w:t>
            </w:r>
          </w:p>
        </w:tc>
        <w:tc>
          <w:tcPr>
            <w:tcW w:w="1802" w:type="dxa"/>
            <w:vAlign w:val="center"/>
          </w:tcPr>
          <w:p w14:paraId="77DA2EF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8490C52" w14:textId="77777777" w:rsidR="003825FB" w:rsidRDefault="003825FB">
            <w:pPr>
              <w:widowControl/>
              <w:rPr>
                <w:rFonts w:cs="Times New Roman"/>
                <w:szCs w:val="28"/>
              </w:rPr>
            </w:pPr>
          </w:p>
        </w:tc>
        <w:tc>
          <w:tcPr>
            <w:tcW w:w="1802" w:type="dxa"/>
            <w:vAlign w:val="center"/>
          </w:tcPr>
          <w:p w14:paraId="756A5969" w14:textId="77777777" w:rsidR="003825FB" w:rsidRDefault="00000000">
            <w:pPr>
              <w:widowControl/>
              <w:ind w:firstLine="0"/>
              <w:rPr>
                <w:rFonts w:cs="Times New Roman"/>
                <w:szCs w:val="28"/>
                <w:lang w:val="vi-VN"/>
              </w:rPr>
            </w:pPr>
            <w:r>
              <w:rPr>
                <w:rFonts w:eastAsia="SimSun" w:cs="Times New Roman"/>
                <w:szCs w:val="28"/>
                <w:lang w:eastAsia="zh-CN" w:bidi="ar"/>
              </w:rPr>
              <w:t>Số lượng khách</w:t>
            </w:r>
            <w:r>
              <w:rPr>
                <w:rFonts w:eastAsia="SimSun" w:cs="Times New Roman"/>
                <w:szCs w:val="28"/>
                <w:lang w:val="vi-VN" w:eastAsia="zh-CN" w:bidi="ar"/>
              </w:rPr>
              <w:t xml:space="preserve"> lưu trú ở mỗi loại phòng</w:t>
            </w:r>
          </w:p>
        </w:tc>
      </w:tr>
    </w:tbl>
    <w:p w14:paraId="5484AB0B" w14:textId="77777777" w:rsidR="003825FB" w:rsidRDefault="00000000">
      <w:pPr>
        <w:pStyle w:val="u4"/>
        <w:rPr>
          <w:rFonts w:cs="Times New Roman"/>
          <w:szCs w:val="28"/>
        </w:rPr>
      </w:pPr>
      <w:r>
        <w:rPr>
          <w:rFonts w:cs="Times New Roman"/>
          <w:szCs w:val="28"/>
        </w:rPr>
        <w:t>2.4.2.14. Bảng gán phòng (room_assignments)</w:t>
      </w:r>
    </w:p>
    <w:p w14:paraId="00A2BA57" w14:textId="77777777" w:rsidR="003825FB" w:rsidRDefault="00000000">
      <w:pPr>
        <w:pStyle w:val="ThngthngWeb"/>
        <w:spacing w:line="360" w:lineRule="auto"/>
        <w:jc w:val="both"/>
        <w:rPr>
          <w:sz w:val="28"/>
          <w:szCs w:val="28"/>
        </w:rPr>
      </w:pPr>
      <w:r>
        <w:rPr>
          <w:sz w:val="28"/>
          <w:szCs w:val="28"/>
        </w:rPr>
        <w:t xml:space="preserve">Bảng room_assignments dùng để lưu trữ thông tin phòng thực tế được phân bổ cho từng chi tiết </w:t>
      </w:r>
      <w:r>
        <w:rPr>
          <w:sz w:val="28"/>
          <w:szCs w:val="28"/>
          <w:lang w:val="vi-VN"/>
        </w:rPr>
        <w:t xml:space="preserve">đơn </w:t>
      </w:r>
      <w:r>
        <w:rPr>
          <w:sz w:val="28"/>
          <w:szCs w:val="28"/>
        </w:rPr>
        <w:t>đặt phòng trong quá trình check-in</w:t>
      </w:r>
      <w:r>
        <w:rPr>
          <w:sz w:val="28"/>
          <w:szCs w:val="28"/>
          <w:lang w:val="vi-VN"/>
        </w:rPr>
        <w:t>, m</w:t>
      </w:r>
      <w:r>
        <w:rPr>
          <w:sz w:val="28"/>
          <w:szCs w:val="28"/>
        </w:rPr>
        <w:t>ỗi bản ghi tương ứng với một bill_detail</w:t>
      </w:r>
      <w:r>
        <w:rPr>
          <w:sz w:val="28"/>
          <w:szCs w:val="28"/>
          <w:lang w:val="vi-VN"/>
        </w:rPr>
        <w:t>s</w:t>
      </w:r>
      <w:r>
        <w:rPr>
          <w:sz w:val="28"/>
          <w:szCs w:val="28"/>
        </w:rPr>
        <w:t>.</w:t>
      </w:r>
    </w:p>
    <w:p w14:paraId="7DD339F3" w14:textId="77777777" w:rsidR="003825FB" w:rsidRDefault="00000000">
      <w:pPr>
        <w:pStyle w:val="Bang"/>
      </w:pPr>
      <w:r>
        <w:lastRenderedPageBreak/>
        <w:t>Bảng 2.</w:t>
      </w:r>
      <w:r>
        <w:rPr>
          <w:lang w:val="vi-VN"/>
        </w:rPr>
        <w:t>20</w:t>
      </w:r>
      <w:r>
        <w:t>. Bảng gán phòng (</w:t>
      </w:r>
      <w:r>
        <w:rPr>
          <w:lang w:val="vi-VN"/>
        </w:rPr>
        <w:t>r</w:t>
      </w:r>
      <w:r>
        <w:t>oom_</w:t>
      </w:r>
      <w:r>
        <w:rPr>
          <w:lang w:val="vi-VN"/>
        </w:rPr>
        <w:t>a</w:t>
      </w:r>
      <w:r>
        <w:t>ssignments)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5F88946F" w14:textId="77777777">
        <w:tc>
          <w:tcPr>
            <w:tcW w:w="1801" w:type="dxa"/>
            <w:vAlign w:val="center"/>
          </w:tcPr>
          <w:p w14:paraId="2B630EC6"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123A8BBD"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6B0F81E9"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4CF7C6F2"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58982321"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4EA4733F" w14:textId="77777777">
        <w:tc>
          <w:tcPr>
            <w:tcW w:w="1801" w:type="dxa"/>
            <w:vAlign w:val="center"/>
          </w:tcPr>
          <w:p w14:paraId="15B3524C" w14:textId="77777777" w:rsidR="003825FB" w:rsidRDefault="00000000">
            <w:pPr>
              <w:widowControl/>
              <w:ind w:firstLine="0"/>
              <w:rPr>
                <w:rFonts w:cs="Times New Roman"/>
                <w:szCs w:val="28"/>
              </w:rPr>
            </w:pPr>
            <w:r>
              <w:rPr>
                <w:rFonts w:eastAsia="SimSun" w:cs="Times New Roman"/>
                <w:szCs w:val="28"/>
                <w:lang w:eastAsia="zh-CN" w:bidi="ar"/>
              </w:rPr>
              <w:t>id</w:t>
            </w:r>
          </w:p>
        </w:tc>
        <w:tc>
          <w:tcPr>
            <w:tcW w:w="1801" w:type="dxa"/>
            <w:vAlign w:val="center"/>
          </w:tcPr>
          <w:p w14:paraId="1B68FDA3"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5D70965"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5901D7D"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44C82E49" w14:textId="77777777" w:rsidR="003825FB" w:rsidRDefault="00000000">
            <w:pPr>
              <w:widowControl/>
              <w:ind w:firstLine="0"/>
              <w:rPr>
                <w:rFonts w:cs="Times New Roman"/>
                <w:szCs w:val="28"/>
              </w:rPr>
            </w:pPr>
            <w:r>
              <w:rPr>
                <w:rFonts w:eastAsia="SimSun" w:cs="Times New Roman"/>
                <w:szCs w:val="28"/>
                <w:lang w:eastAsia="zh-CN" w:bidi="ar"/>
              </w:rPr>
              <w:t>Mã gán phòng</w:t>
            </w:r>
          </w:p>
        </w:tc>
      </w:tr>
      <w:tr w:rsidR="003825FB" w14:paraId="5ECAF633" w14:textId="77777777">
        <w:tc>
          <w:tcPr>
            <w:tcW w:w="1801" w:type="dxa"/>
            <w:vAlign w:val="center"/>
          </w:tcPr>
          <w:p w14:paraId="15E611BB" w14:textId="77777777" w:rsidR="003825FB" w:rsidRDefault="00000000">
            <w:pPr>
              <w:widowControl/>
              <w:ind w:firstLine="0"/>
              <w:rPr>
                <w:rFonts w:cs="Times New Roman"/>
                <w:szCs w:val="28"/>
              </w:rPr>
            </w:pPr>
            <w:r>
              <w:rPr>
                <w:rFonts w:eastAsia="SimSun" w:cs="Times New Roman"/>
                <w:szCs w:val="28"/>
                <w:lang w:eastAsia="zh-CN" w:bidi="ar"/>
              </w:rPr>
              <w:t>bill_detail_id</w:t>
            </w:r>
          </w:p>
        </w:tc>
        <w:tc>
          <w:tcPr>
            <w:tcW w:w="1801" w:type="dxa"/>
            <w:vAlign w:val="center"/>
          </w:tcPr>
          <w:p w14:paraId="3642DE3E"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3E54C9E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5D2E43B" w14:textId="77777777" w:rsidR="003825FB" w:rsidRDefault="00000000">
            <w:pPr>
              <w:widowControl/>
              <w:ind w:firstLine="0"/>
              <w:rPr>
                <w:rFonts w:cs="Times New Roman"/>
                <w:szCs w:val="28"/>
              </w:rPr>
            </w:pPr>
            <w:r>
              <w:rPr>
                <w:rFonts w:eastAsia="SimSun" w:cs="Times New Roman"/>
                <w:szCs w:val="28"/>
                <w:lang w:eastAsia="zh-CN" w:bidi="ar"/>
              </w:rPr>
              <w:t>FK, Unique</w:t>
            </w:r>
          </w:p>
        </w:tc>
        <w:tc>
          <w:tcPr>
            <w:tcW w:w="1802" w:type="dxa"/>
            <w:vAlign w:val="center"/>
          </w:tcPr>
          <w:p w14:paraId="168A9D8D" w14:textId="77777777" w:rsidR="003825FB" w:rsidRDefault="00000000">
            <w:pPr>
              <w:widowControl/>
              <w:ind w:firstLine="0"/>
              <w:rPr>
                <w:rFonts w:cs="Times New Roman"/>
                <w:szCs w:val="28"/>
                <w:lang w:val="vi-VN"/>
              </w:rPr>
            </w:pPr>
            <w:r>
              <w:rPr>
                <w:rFonts w:eastAsia="SimSun" w:cs="Times New Roman"/>
                <w:szCs w:val="28"/>
                <w:lang w:eastAsia="zh-CN" w:bidi="ar"/>
              </w:rPr>
              <w:t>Mã chi tiết</w:t>
            </w:r>
            <w:r>
              <w:rPr>
                <w:rFonts w:eastAsia="SimSun" w:cs="Times New Roman"/>
                <w:szCs w:val="28"/>
                <w:lang w:val="vi-VN" w:eastAsia="zh-CN" w:bidi="ar"/>
              </w:rPr>
              <w:t xml:space="preserve"> </w:t>
            </w:r>
            <w:r>
              <w:rPr>
                <w:rFonts w:eastAsia="SimSun" w:cs="Times New Roman"/>
                <w:szCs w:val="28"/>
                <w:lang w:eastAsia="zh-CN" w:bidi="ar"/>
              </w:rPr>
              <w:t>đơn</w:t>
            </w:r>
            <w:r>
              <w:rPr>
                <w:rFonts w:eastAsia="SimSun" w:cs="Times New Roman"/>
                <w:szCs w:val="28"/>
                <w:lang w:val="vi-VN" w:eastAsia="zh-CN" w:bidi="ar"/>
              </w:rPr>
              <w:t xml:space="preserve"> đặt phòng</w:t>
            </w:r>
          </w:p>
        </w:tc>
      </w:tr>
      <w:tr w:rsidR="003825FB" w14:paraId="4B44A83C" w14:textId="77777777">
        <w:tc>
          <w:tcPr>
            <w:tcW w:w="1801" w:type="dxa"/>
            <w:vAlign w:val="center"/>
          </w:tcPr>
          <w:p w14:paraId="2B53E369" w14:textId="77777777" w:rsidR="003825FB" w:rsidRDefault="00000000">
            <w:pPr>
              <w:widowControl/>
              <w:ind w:firstLine="0"/>
              <w:rPr>
                <w:rFonts w:cs="Times New Roman"/>
                <w:szCs w:val="28"/>
              </w:rPr>
            </w:pPr>
            <w:r>
              <w:rPr>
                <w:rFonts w:eastAsia="SimSun" w:cs="Times New Roman"/>
                <w:szCs w:val="28"/>
                <w:lang w:eastAsia="zh-CN" w:bidi="ar"/>
              </w:rPr>
              <w:t>room_id</w:t>
            </w:r>
          </w:p>
        </w:tc>
        <w:tc>
          <w:tcPr>
            <w:tcW w:w="1801" w:type="dxa"/>
            <w:vAlign w:val="center"/>
          </w:tcPr>
          <w:p w14:paraId="4C4807AA"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025ADA6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2796C7E"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37441E21" w14:textId="77777777" w:rsidR="003825FB" w:rsidRDefault="00000000">
            <w:pPr>
              <w:widowControl/>
              <w:ind w:firstLine="0"/>
              <w:rPr>
                <w:rFonts w:cs="Times New Roman"/>
                <w:szCs w:val="28"/>
                <w:lang w:val="vi-VN"/>
              </w:rPr>
            </w:pPr>
            <w:r>
              <w:rPr>
                <w:rFonts w:eastAsia="SimSun" w:cs="Times New Roman"/>
                <w:szCs w:val="28"/>
                <w:lang w:eastAsia="zh-CN" w:bidi="ar"/>
              </w:rPr>
              <w:t>Mã phòng được gán</w:t>
            </w:r>
            <w:r>
              <w:rPr>
                <w:rFonts w:eastAsia="SimSun" w:cs="Times New Roman"/>
                <w:szCs w:val="28"/>
                <w:lang w:val="vi-VN" w:eastAsia="zh-CN" w:bidi="ar"/>
              </w:rPr>
              <w:t xml:space="preserve"> để lưu trú</w:t>
            </w:r>
          </w:p>
        </w:tc>
      </w:tr>
    </w:tbl>
    <w:p w14:paraId="23F6F43E" w14:textId="77777777" w:rsidR="003825FB" w:rsidRDefault="003825FB">
      <w:pPr>
        <w:rPr>
          <w:rFonts w:cs="Times New Roman"/>
          <w:szCs w:val="28"/>
        </w:rPr>
      </w:pPr>
    </w:p>
    <w:p w14:paraId="5404BE52" w14:textId="77777777" w:rsidR="003825FB" w:rsidRDefault="00000000">
      <w:pPr>
        <w:pStyle w:val="u4"/>
        <w:rPr>
          <w:rFonts w:cs="Times New Roman"/>
          <w:szCs w:val="28"/>
        </w:rPr>
      </w:pPr>
      <w:r>
        <w:rPr>
          <w:rFonts w:cs="Times New Roman"/>
          <w:szCs w:val="28"/>
        </w:rPr>
        <w:t>2.4.2.15. Bảng phụ phí (bill_extra_fees)</w:t>
      </w:r>
    </w:p>
    <w:p w14:paraId="55063AC9" w14:textId="77777777" w:rsidR="003825FB" w:rsidRDefault="00000000">
      <w:pPr>
        <w:pStyle w:val="ThngthngWeb"/>
        <w:spacing w:line="360" w:lineRule="auto"/>
        <w:jc w:val="both"/>
        <w:rPr>
          <w:sz w:val="28"/>
          <w:szCs w:val="28"/>
        </w:rPr>
      </w:pPr>
      <w:r>
        <w:rPr>
          <w:sz w:val="28"/>
          <w:szCs w:val="28"/>
        </w:rPr>
        <w:t>Bảng bill_extra_fees dùng để lưu trữ các khoản phụ phí phát sinh trong quá trình khách lưu trú, chẳng hạn như dịch vụ bổ sung hoặc chi phí phát sinh ngoài đơn đặt phòng.</w:t>
      </w:r>
    </w:p>
    <w:p w14:paraId="6B0A198B" w14:textId="77777777" w:rsidR="003825FB" w:rsidRDefault="00000000">
      <w:pPr>
        <w:pStyle w:val="Bang"/>
      </w:pPr>
      <w:r>
        <w:t>Bảng 2.</w:t>
      </w:r>
      <w:r>
        <w:rPr>
          <w:lang w:val="vi-VN"/>
        </w:rPr>
        <w:t>21</w:t>
      </w:r>
      <w:r>
        <w:t>. Bảng phụ phí (</w:t>
      </w:r>
      <w:r>
        <w:rPr>
          <w:lang w:val="vi-VN"/>
        </w:rPr>
        <w:t>b</w:t>
      </w:r>
      <w:r>
        <w:t>ill_</w:t>
      </w:r>
      <w:r>
        <w:rPr>
          <w:lang w:val="vi-VN"/>
        </w:rPr>
        <w:t>e</w:t>
      </w:r>
      <w:r>
        <w:t>xtra_</w:t>
      </w:r>
      <w:r>
        <w:rPr>
          <w:lang w:val="vi-VN"/>
        </w:rPr>
        <w:t>f</w:t>
      </w:r>
      <w:r>
        <w:t>ees)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095DF4F3" w14:textId="77777777">
        <w:tc>
          <w:tcPr>
            <w:tcW w:w="1801" w:type="dxa"/>
            <w:vAlign w:val="center"/>
          </w:tcPr>
          <w:p w14:paraId="7D82D23E"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1EC89255"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0FA27975"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671A4848"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7653D6A2"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6A8E25CF" w14:textId="77777777">
        <w:tc>
          <w:tcPr>
            <w:tcW w:w="1801" w:type="dxa"/>
            <w:vAlign w:val="center"/>
          </w:tcPr>
          <w:p w14:paraId="748AB78F" w14:textId="77777777" w:rsidR="003825FB" w:rsidRDefault="00000000">
            <w:pPr>
              <w:widowControl/>
              <w:ind w:firstLine="0"/>
              <w:rPr>
                <w:rFonts w:cs="Times New Roman"/>
                <w:szCs w:val="28"/>
              </w:rPr>
            </w:pPr>
            <w:r>
              <w:rPr>
                <w:rFonts w:eastAsia="SimSun" w:cs="Times New Roman"/>
                <w:szCs w:val="28"/>
                <w:lang w:eastAsia="zh-CN" w:bidi="ar"/>
              </w:rPr>
              <w:t>extra_fee_id</w:t>
            </w:r>
          </w:p>
        </w:tc>
        <w:tc>
          <w:tcPr>
            <w:tcW w:w="1801" w:type="dxa"/>
            <w:vAlign w:val="center"/>
          </w:tcPr>
          <w:p w14:paraId="08B0EC61"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0668E96F"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1CFF08A"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214B8DDD" w14:textId="77777777" w:rsidR="003825FB" w:rsidRDefault="00000000">
            <w:pPr>
              <w:widowControl/>
              <w:ind w:firstLine="0"/>
              <w:rPr>
                <w:rFonts w:cs="Times New Roman"/>
                <w:szCs w:val="28"/>
              </w:rPr>
            </w:pPr>
            <w:r>
              <w:rPr>
                <w:rFonts w:eastAsia="SimSun" w:cs="Times New Roman"/>
                <w:szCs w:val="28"/>
                <w:lang w:eastAsia="zh-CN" w:bidi="ar"/>
              </w:rPr>
              <w:t>Mã phụ phí</w:t>
            </w:r>
          </w:p>
        </w:tc>
      </w:tr>
      <w:tr w:rsidR="003825FB" w14:paraId="5AA4B953" w14:textId="77777777">
        <w:tc>
          <w:tcPr>
            <w:tcW w:w="1801" w:type="dxa"/>
            <w:vAlign w:val="center"/>
          </w:tcPr>
          <w:p w14:paraId="6A4D74D3" w14:textId="77777777" w:rsidR="003825FB" w:rsidRDefault="00000000">
            <w:pPr>
              <w:widowControl/>
              <w:ind w:firstLine="0"/>
              <w:rPr>
                <w:rFonts w:cs="Times New Roman"/>
                <w:szCs w:val="28"/>
              </w:rPr>
            </w:pPr>
            <w:r>
              <w:rPr>
                <w:rFonts w:eastAsia="SimSun" w:cs="Times New Roman"/>
                <w:szCs w:val="28"/>
                <w:lang w:eastAsia="zh-CN" w:bidi="ar"/>
              </w:rPr>
              <w:t>bill_id</w:t>
            </w:r>
          </w:p>
        </w:tc>
        <w:tc>
          <w:tcPr>
            <w:tcW w:w="1801" w:type="dxa"/>
            <w:vAlign w:val="center"/>
          </w:tcPr>
          <w:p w14:paraId="3887C1CE"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B22DF0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3D36F5B"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3163BF0A" w14:textId="77777777" w:rsidR="003825FB" w:rsidRDefault="00000000">
            <w:pPr>
              <w:widowControl/>
              <w:ind w:firstLine="0"/>
              <w:rPr>
                <w:rFonts w:cs="Times New Roman"/>
                <w:szCs w:val="28"/>
                <w:lang w:val="vi-VN"/>
              </w:rPr>
            </w:pPr>
            <w:r>
              <w:rPr>
                <w:rFonts w:eastAsia="SimSun" w:cs="Times New Roman"/>
                <w:szCs w:val="28"/>
                <w:lang w:eastAsia="zh-CN" w:bidi="ar"/>
              </w:rPr>
              <w:t>Mã đơn</w:t>
            </w:r>
            <w:r>
              <w:rPr>
                <w:rFonts w:eastAsia="SimSun" w:cs="Times New Roman"/>
                <w:szCs w:val="28"/>
                <w:lang w:val="vi-VN" w:eastAsia="zh-CN" w:bidi="ar"/>
              </w:rPr>
              <w:t xml:space="preserve"> đặt phòng</w:t>
            </w:r>
          </w:p>
        </w:tc>
      </w:tr>
      <w:tr w:rsidR="003825FB" w14:paraId="07CD89DB" w14:textId="77777777">
        <w:tc>
          <w:tcPr>
            <w:tcW w:w="1801" w:type="dxa"/>
            <w:vAlign w:val="center"/>
          </w:tcPr>
          <w:p w14:paraId="7C66850F" w14:textId="77777777" w:rsidR="003825FB" w:rsidRDefault="00000000">
            <w:pPr>
              <w:widowControl/>
              <w:ind w:firstLine="0"/>
              <w:rPr>
                <w:rFonts w:cs="Times New Roman"/>
                <w:szCs w:val="28"/>
              </w:rPr>
            </w:pPr>
            <w:r>
              <w:rPr>
                <w:rFonts w:eastAsia="SimSun" w:cs="Times New Roman"/>
                <w:szCs w:val="28"/>
                <w:lang w:eastAsia="zh-CN" w:bidi="ar"/>
              </w:rPr>
              <w:t>amount</w:t>
            </w:r>
          </w:p>
        </w:tc>
        <w:tc>
          <w:tcPr>
            <w:tcW w:w="1801" w:type="dxa"/>
            <w:vAlign w:val="center"/>
          </w:tcPr>
          <w:p w14:paraId="040B7D79"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47D94986"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5E666DA" w14:textId="77777777" w:rsidR="003825FB" w:rsidRDefault="003825FB">
            <w:pPr>
              <w:widowControl/>
              <w:rPr>
                <w:rFonts w:cs="Times New Roman"/>
                <w:szCs w:val="28"/>
              </w:rPr>
            </w:pPr>
          </w:p>
        </w:tc>
        <w:tc>
          <w:tcPr>
            <w:tcW w:w="1802" w:type="dxa"/>
            <w:vAlign w:val="center"/>
          </w:tcPr>
          <w:p w14:paraId="2304BCD9" w14:textId="77777777" w:rsidR="003825FB" w:rsidRDefault="00000000">
            <w:pPr>
              <w:widowControl/>
              <w:ind w:firstLine="0"/>
              <w:rPr>
                <w:rFonts w:cs="Times New Roman"/>
                <w:szCs w:val="28"/>
              </w:rPr>
            </w:pPr>
            <w:r>
              <w:rPr>
                <w:rFonts w:eastAsia="SimSun" w:cs="Times New Roman"/>
                <w:szCs w:val="28"/>
                <w:lang w:eastAsia="zh-CN" w:bidi="ar"/>
              </w:rPr>
              <w:t>Số tiền phụ phí</w:t>
            </w:r>
          </w:p>
        </w:tc>
      </w:tr>
      <w:tr w:rsidR="003825FB" w14:paraId="32BBFF98" w14:textId="77777777">
        <w:tc>
          <w:tcPr>
            <w:tcW w:w="1801" w:type="dxa"/>
            <w:vAlign w:val="center"/>
          </w:tcPr>
          <w:p w14:paraId="732E52CC" w14:textId="77777777" w:rsidR="003825FB" w:rsidRDefault="00000000">
            <w:pPr>
              <w:widowControl/>
              <w:ind w:firstLine="0"/>
              <w:rPr>
                <w:rFonts w:cs="Times New Roman"/>
                <w:szCs w:val="28"/>
              </w:rPr>
            </w:pPr>
            <w:r>
              <w:rPr>
                <w:rFonts w:eastAsia="SimSun" w:cs="Times New Roman"/>
                <w:szCs w:val="28"/>
                <w:lang w:eastAsia="zh-CN" w:bidi="ar"/>
              </w:rPr>
              <w:t>reason</w:t>
            </w:r>
          </w:p>
        </w:tc>
        <w:tc>
          <w:tcPr>
            <w:tcW w:w="1801" w:type="dxa"/>
            <w:vAlign w:val="center"/>
          </w:tcPr>
          <w:p w14:paraId="532B5DCF"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41BAB839"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333A3D5F" w14:textId="77777777" w:rsidR="003825FB" w:rsidRDefault="003825FB">
            <w:pPr>
              <w:widowControl/>
              <w:rPr>
                <w:rFonts w:cs="Times New Roman"/>
                <w:szCs w:val="28"/>
              </w:rPr>
            </w:pPr>
          </w:p>
        </w:tc>
        <w:tc>
          <w:tcPr>
            <w:tcW w:w="1802" w:type="dxa"/>
            <w:vAlign w:val="center"/>
          </w:tcPr>
          <w:p w14:paraId="5C51371B" w14:textId="77777777" w:rsidR="003825FB" w:rsidRDefault="00000000">
            <w:pPr>
              <w:widowControl/>
              <w:ind w:firstLine="0"/>
              <w:rPr>
                <w:rFonts w:cs="Times New Roman"/>
                <w:szCs w:val="28"/>
              </w:rPr>
            </w:pPr>
            <w:r>
              <w:rPr>
                <w:rFonts w:eastAsia="SimSun" w:cs="Times New Roman"/>
                <w:szCs w:val="28"/>
                <w:lang w:eastAsia="zh-CN" w:bidi="ar"/>
              </w:rPr>
              <w:t>Lý do phụ phí</w:t>
            </w:r>
          </w:p>
        </w:tc>
      </w:tr>
      <w:tr w:rsidR="003825FB" w14:paraId="5C0378A7" w14:textId="77777777">
        <w:tc>
          <w:tcPr>
            <w:tcW w:w="1801" w:type="dxa"/>
            <w:vAlign w:val="center"/>
          </w:tcPr>
          <w:p w14:paraId="71493C90" w14:textId="77777777" w:rsidR="003825FB" w:rsidRDefault="00000000">
            <w:pPr>
              <w:widowControl/>
              <w:ind w:firstLine="0"/>
              <w:rPr>
                <w:rFonts w:cs="Times New Roman"/>
                <w:szCs w:val="28"/>
              </w:rPr>
            </w:pPr>
            <w:r>
              <w:rPr>
                <w:rFonts w:eastAsia="SimSun" w:cs="Times New Roman"/>
                <w:szCs w:val="28"/>
                <w:lang w:eastAsia="zh-CN" w:bidi="ar"/>
              </w:rPr>
              <w:t>is_paid</w:t>
            </w:r>
          </w:p>
        </w:tc>
        <w:tc>
          <w:tcPr>
            <w:tcW w:w="1801" w:type="dxa"/>
            <w:vAlign w:val="center"/>
          </w:tcPr>
          <w:p w14:paraId="21A5520E"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5E49B2BC"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C5AB35B" w14:textId="77777777" w:rsidR="003825FB" w:rsidRDefault="003825FB">
            <w:pPr>
              <w:widowControl/>
              <w:rPr>
                <w:rFonts w:cs="Times New Roman"/>
                <w:szCs w:val="28"/>
              </w:rPr>
            </w:pPr>
          </w:p>
        </w:tc>
        <w:tc>
          <w:tcPr>
            <w:tcW w:w="1802" w:type="dxa"/>
            <w:vAlign w:val="center"/>
          </w:tcPr>
          <w:p w14:paraId="4E9F9AD3" w14:textId="77777777" w:rsidR="003825FB" w:rsidRDefault="00000000">
            <w:pPr>
              <w:widowControl/>
              <w:ind w:firstLine="0"/>
              <w:rPr>
                <w:rFonts w:cs="Times New Roman"/>
                <w:szCs w:val="28"/>
              </w:rPr>
            </w:pPr>
            <w:r>
              <w:rPr>
                <w:rFonts w:eastAsia="SimSun" w:cs="Times New Roman"/>
                <w:szCs w:val="28"/>
                <w:lang w:eastAsia="zh-CN" w:bidi="ar"/>
              </w:rPr>
              <w:t xml:space="preserve">Trạng thái </w:t>
            </w:r>
            <w:r>
              <w:rPr>
                <w:rFonts w:eastAsia="SimSun" w:cs="Times New Roman"/>
                <w:szCs w:val="28"/>
                <w:lang w:eastAsia="zh-CN" w:bidi="ar"/>
              </w:rPr>
              <w:lastRenderedPageBreak/>
              <w:t>thanh toán</w:t>
            </w:r>
          </w:p>
        </w:tc>
      </w:tr>
      <w:tr w:rsidR="003825FB" w14:paraId="76BD15A1" w14:textId="77777777">
        <w:tc>
          <w:tcPr>
            <w:tcW w:w="1801" w:type="dxa"/>
            <w:vAlign w:val="center"/>
          </w:tcPr>
          <w:p w14:paraId="0C387D02" w14:textId="77777777" w:rsidR="003825FB" w:rsidRDefault="00000000">
            <w:pPr>
              <w:widowControl/>
              <w:ind w:firstLine="0"/>
              <w:rPr>
                <w:rFonts w:cs="Times New Roman"/>
                <w:szCs w:val="28"/>
              </w:rPr>
            </w:pPr>
            <w:r>
              <w:rPr>
                <w:rFonts w:eastAsia="SimSun" w:cs="Times New Roman"/>
                <w:szCs w:val="28"/>
                <w:lang w:eastAsia="zh-CN" w:bidi="ar"/>
              </w:rPr>
              <w:lastRenderedPageBreak/>
              <w:t>created_at</w:t>
            </w:r>
          </w:p>
        </w:tc>
        <w:tc>
          <w:tcPr>
            <w:tcW w:w="1801" w:type="dxa"/>
            <w:vAlign w:val="center"/>
          </w:tcPr>
          <w:p w14:paraId="6E205D23"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6AA1F662"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275F261" w14:textId="77777777" w:rsidR="003825FB" w:rsidRDefault="003825FB">
            <w:pPr>
              <w:widowControl/>
              <w:rPr>
                <w:rFonts w:cs="Times New Roman"/>
                <w:szCs w:val="28"/>
              </w:rPr>
            </w:pPr>
          </w:p>
        </w:tc>
        <w:tc>
          <w:tcPr>
            <w:tcW w:w="1802" w:type="dxa"/>
            <w:vAlign w:val="center"/>
          </w:tcPr>
          <w:p w14:paraId="61E058D7"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bl>
    <w:p w14:paraId="4EF3C669" w14:textId="77777777" w:rsidR="003825FB" w:rsidRDefault="00000000">
      <w:pPr>
        <w:pStyle w:val="u4"/>
        <w:rPr>
          <w:rFonts w:cs="Times New Roman"/>
          <w:szCs w:val="28"/>
        </w:rPr>
      </w:pPr>
      <w:r>
        <w:rPr>
          <w:rFonts w:cs="Times New Roman"/>
          <w:szCs w:val="28"/>
        </w:rPr>
        <w:t>2.4.2.16. Bảng đánh giá (reviews)</w:t>
      </w:r>
    </w:p>
    <w:p w14:paraId="790F8CF9"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r</w:t>
      </w:r>
      <w:r>
        <w:rPr>
          <w:sz w:val="28"/>
          <w:szCs w:val="28"/>
        </w:rPr>
        <w:t>eviews dùng để lưu trữ đánh giá và nhận xét của</w:t>
      </w:r>
      <w:r>
        <w:rPr>
          <w:sz w:val="28"/>
          <w:szCs w:val="28"/>
          <w:lang w:val="vi-VN"/>
        </w:rPr>
        <w:t xml:space="preserve"> người dùng</w:t>
      </w:r>
      <w:r>
        <w:rPr>
          <w:sz w:val="28"/>
          <w:szCs w:val="28"/>
        </w:rPr>
        <w:t xml:space="preserve"> sau khi hoàn thành lưu trú.</w:t>
      </w:r>
    </w:p>
    <w:p w14:paraId="64A01CB3" w14:textId="77777777" w:rsidR="003825FB" w:rsidRDefault="00000000">
      <w:pPr>
        <w:pStyle w:val="Bang"/>
      </w:pPr>
      <w:r>
        <w:t>Bảng 2.</w:t>
      </w:r>
      <w:r>
        <w:rPr>
          <w:lang w:val="vi-VN"/>
        </w:rPr>
        <w:t>22</w:t>
      </w:r>
      <w:r>
        <w:t>. Bảng đánh giá (Reviews)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20F5641C" w14:textId="77777777">
        <w:tc>
          <w:tcPr>
            <w:tcW w:w="1801" w:type="dxa"/>
            <w:vAlign w:val="center"/>
          </w:tcPr>
          <w:p w14:paraId="6D79DCC3"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77170798"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498B3BA5"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7D7BF24B"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170B20C8"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5075C72C" w14:textId="77777777">
        <w:tc>
          <w:tcPr>
            <w:tcW w:w="1801" w:type="dxa"/>
            <w:vAlign w:val="center"/>
          </w:tcPr>
          <w:p w14:paraId="010E5CA5" w14:textId="77777777" w:rsidR="003825FB" w:rsidRDefault="00000000">
            <w:pPr>
              <w:widowControl/>
              <w:ind w:firstLine="0"/>
              <w:rPr>
                <w:rFonts w:cs="Times New Roman"/>
                <w:szCs w:val="28"/>
              </w:rPr>
            </w:pPr>
            <w:r>
              <w:rPr>
                <w:rFonts w:eastAsia="SimSun" w:cs="Times New Roman"/>
                <w:szCs w:val="28"/>
                <w:lang w:eastAsia="zh-CN" w:bidi="ar"/>
              </w:rPr>
              <w:t>review_id</w:t>
            </w:r>
          </w:p>
        </w:tc>
        <w:tc>
          <w:tcPr>
            <w:tcW w:w="1801" w:type="dxa"/>
            <w:vAlign w:val="center"/>
          </w:tcPr>
          <w:p w14:paraId="1F04CA95"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5DC892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8866609"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670546B0" w14:textId="77777777" w:rsidR="003825FB" w:rsidRDefault="00000000">
            <w:pPr>
              <w:widowControl/>
              <w:ind w:firstLine="0"/>
              <w:rPr>
                <w:rFonts w:cs="Times New Roman"/>
                <w:szCs w:val="28"/>
              </w:rPr>
            </w:pPr>
            <w:r>
              <w:rPr>
                <w:rFonts w:eastAsia="SimSun" w:cs="Times New Roman"/>
                <w:szCs w:val="28"/>
                <w:lang w:eastAsia="zh-CN" w:bidi="ar"/>
              </w:rPr>
              <w:t>Mã đánh giá</w:t>
            </w:r>
          </w:p>
        </w:tc>
      </w:tr>
      <w:tr w:rsidR="003825FB" w14:paraId="3F42054A" w14:textId="77777777">
        <w:tc>
          <w:tcPr>
            <w:tcW w:w="1801" w:type="dxa"/>
            <w:vAlign w:val="center"/>
          </w:tcPr>
          <w:p w14:paraId="5166B8C7" w14:textId="77777777" w:rsidR="003825FB" w:rsidRDefault="00000000">
            <w:pPr>
              <w:widowControl/>
              <w:ind w:firstLine="0"/>
              <w:rPr>
                <w:rFonts w:cs="Times New Roman"/>
                <w:szCs w:val="28"/>
              </w:rPr>
            </w:pPr>
            <w:r>
              <w:rPr>
                <w:rFonts w:eastAsia="SimSun" w:cs="Times New Roman"/>
                <w:szCs w:val="28"/>
                <w:lang w:eastAsia="zh-CN" w:bidi="ar"/>
              </w:rPr>
              <w:t>bill_id</w:t>
            </w:r>
          </w:p>
        </w:tc>
        <w:tc>
          <w:tcPr>
            <w:tcW w:w="1801" w:type="dxa"/>
            <w:vAlign w:val="center"/>
          </w:tcPr>
          <w:p w14:paraId="6CCB834E"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56793F72"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483D8DA" w14:textId="77777777" w:rsidR="003825FB" w:rsidRDefault="00000000">
            <w:pPr>
              <w:widowControl/>
              <w:ind w:firstLine="0"/>
              <w:rPr>
                <w:rFonts w:cs="Times New Roman"/>
                <w:szCs w:val="28"/>
              </w:rPr>
            </w:pPr>
            <w:r>
              <w:rPr>
                <w:rFonts w:eastAsia="SimSun" w:cs="Times New Roman"/>
                <w:szCs w:val="28"/>
                <w:lang w:eastAsia="zh-CN" w:bidi="ar"/>
              </w:rPr>
              <w:t>FK, Unique</w:t>
            </w:r>
          </w:p>
        </w:tc>
        <w:tc>
          <w:tcPr>
            <w:tcW w:w="1802" w:type="dxa"/>
            <w:vAlign w:val="center"/>
          </w:tcPr>
          <w:p w14:paraId="5122CDE7" w14:textId="77777777" w:rsidR="003825FB" w:rsidRDefault="00000000">
            <w:pPr>
              <w:widowControl/>
              <w:ind w:firstLine="0"/>
              <w:rPr>
                <w:rFonts w:cs="Times New Roman"/>
                <w:szCs w:val="28"/>
                <w:lang w:val="vi-VN"/>
              </w:rPr>
            </w:pPr>
            <w:r>
              <w:rPr>
                <w:rFonts w:eastAsia="SimSun" w:cs="Times New Roman"/>
                <w:szCs w:val="28"/>
                <w:lang w:eastAsia="zh-CN" w:bidi="ar"/>
              </w:rPr>
              <w:t>Mã đơn</w:t>
            </w:r>
            <w:r>
              <w:rPr>
                <w:rFonts w:eastAsia="SimSun" w:cs="Times New Roman"/>
                <w:szCs w:val="28"/>
                <w:lang w:val="vi-VN" w:eastAsia="zh-CN" w:bidi="ar"/>
              </w:rPr>
              <w:t xml:space="preserve"> đặt phòng</w:t>
            </w:r>
          </w:p>
        </w:tc>
      </w:tr>
      <w:tr w:rsidR="003825FB" w14:paraId="55E0D583" w14:textId="77777777">
        <w:tc>
          <w:tcPr>
            <w:tcW w:w="1801" w:type="dxa"/>
            <w:vAlign w:val="center"/>
          </w:tcPr>
          <w:p w14:paraId="62D1B0B6" w14:textId="77777777" w:rsidR="003825FB" w:rsidRDefault="00000000">
            <w:pPr>
              <w:widowControl/>
              <w:ind w:firstLine="0"/>
              <w:rPr>
                <w:rFonts w:cs="Times New Roman"/>
                <w:szCs w:val="28"/>
              </w:rPr>
            </w:pPr>
            <w:r>
              <w:rPr>
                <w:rFonts w:eastAsia="SimSun" w:cs="Times New Roman"/>
                <w:szCs w:val="28"/>
                <w:lang w:eastAsia="zh-CN" w:bidi="ar"/>
              </w:rPr>
              <w:t>user_id</w:t>
            </w:r>
          </w:p>
        </w:tc>
        <w:tc>
          <w:tcPr>
            <w:tcW w:w="1801" w:type="dxa"/>
            <w:vAlign w:val="center"/>
          </w:tcPr>
          <w:p w14:paraId="2175253D"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62256F3"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E6E6E30"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3D85ECF9" w14:textId="77777777" w:rsidR="003825FB" w:rsidRDefault="00000000">
            <w:pPr>
              <w:widowControl/>
              <w:ind w:firstLine="0"/>
              <w:rPr>
                <w:rFonts w:cs="Times New Roman"/>
                <w:szCs w:val="28"/>
              </w:rPr>
            </w:pPr>
            <w:r>
              <w:rPr>
                <w:rFonts w:eastAsia="SimSun" w:cs="Times New Roman"/>
                <w:szCs w:val="28"/>
                <w:lang w:eastAsia="zh-CN" w:bidi="ar"/>
              </w:rPr>
              <w:t>Mã người dùng</w:t>
            </w:r>
          </w:p>
        </w:tc>
      </w:tr>
      <w:tr w:rsidR="003825FB" w14:paraId="4D3B2338" w14:textId="77777777">
        <w:tc>
          <w:tcPr>
            <w:tcW w:w="1801" w:type="dxa"/>
            <w:vAlign w:val="center"/>
          </w:tcPr>
          <w:p w14:paraId="2D6BE040" w14:textId="77777777" w:rsidR="003825FB" w:rsidRDefault="00000000">
            <w:pPr>
              <w:widowControl/>
              <w:ind w:firstLine="0"/>
              <w:rPr>
                <w:rFonts w:cs="Times New Roman"/>
                <w:szCs w:val="28"/>
              </w:rPr>
            </w:pPr>
            <w:r>
              <w:rPr>
                <w:rFonts w:eastAsia="SimSun" w:cs="Times New Roman"/>
                <w:szCs w:val="28"/>
                <w:lang w:eastAsia="zh-CN" w:bidi="ar"/>
              </w:rPr>
              <w:t>rate</w:t>
            </w:r>
          </w:p>
        </w:tc>
        <w:tc>
          <w:tcPr>
            <w:tcW w:w="1801" w:type="dxa"/>
            <w:vAlign w:val="center"/>
          </w:tcPr>
          <w:p w14:paraId="1E86D30A" w14:textId="77777777" w:rsidR="003825FB" w:rsidRDefault="00000000">
            <w:pPr>
              <w:widowControl/>
              <w:ind w:firstLine="0"/>
              <w:rPr>
                <w:rFonts w:cs="Times New Roman"/>
                <w:szCs w:val="28"/>
              </w:rPr>
            </w:pPr>
            <w:r>
              <w:rPr>
                <w:rFonts w:eastAsia="SimSun" w:cs="Times New Roman"/>
                <w:szCs w:val="28"/>
                <w:lang w:eastAsia="zh-CN" w:bidi="ar"/>
              </w:rPr>
              <w:t>DOUBLE</w:t>
            </w:r>
          </w:p>
        </w:tc>
        <w:tc>
          <w:tcPr>
            <w:tcW w:w="1802" w:type="dxa"/>
            <w:vAlign w:val="center"/>
          </w:tcPr>
          <w:p w14:paraId="355AEDA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C5C7416" w14:textId="77777777" w:rsidR="003825FB" w:rsidRDefault="003825FB">
            <w:pPr>
              <w:widowControl/>
              <w:rPr>
                <w:rFonts w:cs="Times New Roman"/>
                <w:szCs w:val="28"/>
              </w:rPr>
            </w:pPr>
          </w:p>
        </w:tc>
        <w:tc>
          <w:tcPr>
            <w:tcW w:w="1802" w:type="dxa"/>
            <w:vAlign w:val="center"/>
          </w:tcPr>
          <w:p w14:paraId="01DE6E53" w14:textId="77777777" w:rsidR="003825FB" w:rsidRDefault="00000000">
            <w:pPr>
              <w:widowControl/>
              <w:ind w:firstLine="0"/>
              <w:rPr>
                <w:rFonts w:cs="Times New Roman"/>
                <w:szCs w:val="28"/>
              </w:rPr>
            </w:pPr>
            <w:r>
              <w:rPr>
                <w:rFonts w:eastAsia="SimSun" w:cs="Times New Roman"/>
                <w:szCs w:val="28"/>
                <w:lang w:eastAsia="zh-CN" w:bidi="ar"/>
              </w:rPr>
              <w:t>Điểm đánh giá</w:t>
            </w:r>
          </w:p>
        </w:tc>
      </w:tr>
      <w:tr w:rsidR="003825FB" w14:paraId="58C52B51" w14:textId="77777777">
        <w:tc>
          <w:tcPr>
            <w:tcW w:w="1801" w:type="dxa"/>
            <w:vAlign w:val="center"/>
          </w:tcPr>
          <w:p w14:paraId="70C2F69B" w14:textId="77777777" w:rsidR="003825FB" w:rsidRDefault="00000000">
            <w:pPr>
              <w:widowControl/>
              <w:ind w:firstLine="0"/>
              <w:rPr>
                <w:rFonts w:cs="Times New Roman"/>
                <w:szCs w:val="28"/>
              </w:rPr>
            </w:pPr>
            <w:r>
              <w:rPr>
                <w:rFonts w:eastAsia="SimSun" w:cs="Times New Roman"/>
                <w:szCs w:val="28"/>
                <w:lang w:eastAsia="zh-CN" w:bidi="ar"/>
              </w:rPr>
              <w:t>comment</w:t>
            </w:r>
          </w:p>
        </w:tc>
        <w:tc>
          <w:tcPr>
            <w:tcW w:w="1801" w:type="dxa"/>
            <w:vAlign w:val="center"/>
          </w:tcPr>
          <w:p w14:paraId="027B924C"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59A815FF"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2060ADCF" w14:textId="77777777" w:rsidR="003825FB" w:rsidRDefault="003825FB">
            <w:pPr>
              <w:widowControl/>
              <w:rPr>
                <w:rFonts w:cs="Times New Roman"/>
                <w:szCs w:val="28"/>
              </w:rPr>
            </w:pPr>
          </w:p>
        </w:tc>
        <w:tc>
          <w:tcPr>
            <w:tcW w:w="1802" w:type="dxa"/>
            <w:vAlign w:val="center"/>
          </w:tcPr>
          <w:p w14:paraId="37F8A455" w14:textId="77777777" w:rsidR="003825FB" w:rsidRDefault="00000000">
            <w:pPr>
              <w:widowControl/>
              <w:ind w:firstLine="0"/>
              <w:rPr>
                <w:rFonts w:cs="Times New Roman"/>
                <w:szCs w:val="28"/>
              </w:rPr>
            </w:pPr>
            <w:r>
              <w:rPr>
                <w:rFonts w:eastAsia="SimSun" w:cs="Times New Roman"/>
                <w:szCs w:val="28"/>
                <w:lang w:eastAsia="zh-CN" w:bidi="ar"/>
              </w:rPr>
              <w:t>Nội dung đánh giá</w:t>
            </w:r>
          </w:p>
        </w:tc>
      </w:tr>
      <w:tr w:rsidR="003825FB" w14:paraId="3779D1C6" w14:textId="77777777">
        <w:tc>
          <w:tcPr>
            <w:tcW w:w="1801" w:type="dxa"/>
            <w:vAlign w:val="center"/>
          </w:tcPr>
          <w:p w14:paraId="1F1BA57C"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02A83E79"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0B7152D2"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582F1E0" w14:textId="77777777" w:rsidR="003825FB" w:rsidRDefault="003825FB">
            <w:pPr>
              <w:widowControl/>
              <w:rPr>
                <w:rFonts w:cs="Times New Roman"/>
                <w:szCs w:val="28"/>
              </w:rPr>
            </w:pPr>
          </w:p>
        </w:tc>
        <w:tc>
          <w:tcPr>
            <w:tcW w:w="1802" w:type="dxa"/>
            <w:vAlign w:val="center"/>
          </w:tcPr>
          <w:p w14:paraId="5B85CF98"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bl>
    <w:p w14:paraId="5771691A" w14:textId="77777777" w:rsidR="003825FB" w:rsidRDefault="00000000">
      <w:pPr>
        <w:pStyle w:val="u4"/>
        <w:rPr>
          <w:rFonts w:cs="Times New Roman"/>
          <w:szCs w:val="28"/>
        </w:rPr>
      </w:pPr>
      <w:r>
        <w:rPr>
          <w:rFonts w:cs="Times New Roman"/>
          <w:szCs w:val="28"/>
        </w:rPr>
        <w:t>2.4.2.17. Bảng tin nhắn (chats)</w:t>
      </w:r>
    </w:p>
    <w:p w14:paraId="34D9F1EC" w14:textId="77777777" w:rsidR="003825FB" w:rsidRDefault="00000000">
      <w:pPr>
        <w:pStyle w:val="ThngthngWeb"/>
        <w:spacing w:line="360" w:lineRule="auto"/>
        <w:jc w:val="both"/>
        <w:rPr>
          <w:sz w:val="28"/>
          <w:szCs w:val="28"/>
        </w:rPr>
      </w:pPr>
      <w:r>
        <w:rPr>
          <w:sz w:val="28"/>
          <w:szCs w:val="28"/>
        </w:rPr>
        <w:t xml:space="preserve">Bảng chats dùng để lưu trữ nội dung trao đổi giữa </w:t>
      </w:r>
      <w:r>
        <w:rPr>
          <w:sz w:val="28"/>
          <w:szCs w:val="28"/>
          <w:lang w:val="vi-VN"/>
        </w:rPr>
        <w:t>người dùng</w:t>
      </w:r>
      <w:r>
        <w:rPr>
          <w:sz w:val="28"/>
          <w:szCs w:val="28"/>
        </w:rPr>
        <w:t xml:space="preserve"> và quản lý khách sạn trong hệ thống.</w:t>
      </w:r>
    </w:p>
    <w:p w14:paraId="2822BEA8" w14:textId="77777777" w:rsidR="003825FB" w:rsidRDefault="00000000">
      <w:pPr>
        <w:pStyle w:val="Bang"/>
      </w:pPr>
      <w:r>
        <w:t>Bảng 2.</w:t>
      </w:r>
      <w:r>
        <w:rPr>
          <w:lang w:val="vi-VN"/>
        </w:rPr>
        <w:t>23</w:t>
      </w:r>
      <w:r>
        <w:t>. Bảng tin nhắn (</w:t>
      </w:r>
      <w:r>
        <w:rPr>
          <w:lang w:val="vi-VN"/>
        </w:rPr>
        <w:t>c</w:t>
      </w:r>
      <w:r>
        <w:t>hats)</w:t>
      </w:r>
    </w:p>
    <w:tbl>
      <w:tblPr>
        <w:tblStyle w:val="LiBang"/>
        <w:tblW w:w="0" w:type="auto"/>
        <w:tblLook w:val="04A0" w:firstRow="1" w:lastRow="0" w:firstColumn="1" w:lastColumn="0" w:noHBand="0" w:noVBand="1"/>
      </w:tblPr>
      <w:tblGrid>
        <w:gridCol w:w="1801"/>
        <w:gridCol w:w="1801"/>
        <w:gridCol w:w="1802"/>
        <w:gridCol w:w="1802"/>
        <w:gridCol w:w="1802"/>
      </w:tblGrid>
      <w:tr w:rsidR="003825FB" w14:paraId="1FE75E7A" w14:textId="77777777">
        <w:tc>
          <w:tcPr>
            <w:tcW w:w="1801" w:type="dxa"/>
            <w:vAlign w:val="center"/>
          </w:tcPr>
          <w:p w14:paraId="57F8F74A" w14:textId="77777777" w:rsidR="003825FB" w:rsidRDefault="00000000">
            <w:pPr>
              <w:widowControl/>
              <w:ind w:firstLine="0"/>
              <w:rPr>
                <w:rFonts w:cs="Times New Roman"/>
                <w:szCs w:val="28"/>
              </w:rPr>
            </w:pPr>
            <w:r>
              <w:rPr>
                <w:rFonts w:eastAsia="SimSun" w:cs="Times New Roman"/>
                <w:b/>
                <w:bCs/>
                <w:szCs w:val="28"/>
                <w:lang w:eastAsia="zh-CN" w:bidi="ar"/>
              </w:rPr>
              <w:t>Field</w:t>
            </w:r>
          </w:p>
        </w:tc>
        <w:tc>
          <w:tcPr>
            <w:tcW w:w="1801" w:type="dxa"/>
            <w:vAlign w:val="center"/>
          </w:tcPr>
          <w:p w14:paraId="0533BDEF"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2D0A2A74"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7A0B798E"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25433F7D"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7082713B" w14:textId="77777777">
        <w:tc>
          <w:tcPr>
            <w:tcW w:w="1801" w:type="dxa"/>
            <w:vAlign w:val="center"/>
          </w:tcPr>
          <w:p w14:paraId="0A202D6A" w14:textId="77777777" w:rsidR="003825FB" w:rsidRDefault="00000000">
            <w:pPr>
              <w:widowControl/>
              <w:ind w:firstLine="0"/>
              <w:rPr>
                <w:rFonts w:cs="Times New Roman"/>
                <w:szCs w:val="28"/>
              </w:rPr>
            </w:pPr>
            <w:r>
              <w:rPr>
                <w:rFonts w:eastAsia="SimSun" w:cs="Times New Roman"/>
                <w:szCs w:val="28"/>
                <w:lang w:eastAsia="zh-CN" w:bidi="ar"/>
              </w:rPr>
              <w:t>chat_id</w:t>
            </w:r>
          </w:p>
        </w:tc>
        <w:tc>
          <w:tcPr>
            <w:tcW w:w="1801" w:type="dxa"/>
            <w:vAlign w:val="center"/>
          </w:tcPr>
          <w:p w14:paraId="0F7AECBD"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79D8CF1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D8DD404"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150B6084" w14:textId="77777777" w:rsidR="003825FB" w:rsidRDefault="00000000">
            <w:pPr>
              <w:widowControl/>
              <w:ind w:firstLine="0"/>
              <w:rPr>
                <w:rFonts w:cs="Times New Roman"/>
                <w:szCs w:val="28"/>
              </w:rPr>
            </w:pPr>
            <w:r>
              <w:rPr>
                <w:rFonts w:eastAsia="SimSun" w:cs="Times New Roman"/>
                <w:szCs w:val="28"/>
                <w:lang w:eastAsia="zh-CN" w:bidi="ar"/>
              </w:rPr>
              <w:t>Mã tin nhắn</w:t>
            </w:r>
          </w:p>
        </w:tc>
      </w:tr>
      <w:tr w:rsidR="003825FB" w14:paraId="2A349A4E" w14:textId="77777777">
        <w:tc>
          <w:tcPr>
            <w:tcW w:w="1801" w:type="dxa"/>
            <w:vAlign w:val="center"/>
          </w:tcPr>
          <w:p w14:paraId="573ED6FF" w14:textId="77777777" w:rsidR="003825FB" w:rsidRDefault="00000000">
            <w:pPr>
              <w:widowControl/>
              <w:ind w:firstLine="0"/>
              <w:rPr>
                <w:rFonts w:cs="Times New Roman"/>
                <w:szCs w:val="28"/>
              </w:rPr>
            </w:pPr>
            <w:r>
              <w:rPr>
                <w:rFonts w:eastAsia="SimSun" w:cs="Times New Roman"/>
                <w:szCs w:val="28"/>
                <w:lang w:eastAsia="zh-CN" w:bidi="ar"/>
              </w:rPr>
              <w:lastRenderedPageBreak/>
              <w:t>sender_id</w:t>
            </w:r>
          </w:p>
        </w:tc>
        <w:tc>
          <w:tcPr>
            <w:tcW w:w="1801" w:type="dxa"/>
            <w:vAlign w:val="center"/>
          </w:tcPr>
          <w:p w14:paraId="20CAEA80"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392FFA0"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9656FC5"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237DBFD2" w14:textId="77777777" w:rsidR="003825FB" w:rsidRDefault="00000000">
            <w:pPr>
              <w:widowControl/>
              <w:ind w:firstLine="0"/>
              <w:rPr>
                <w:rFonts w:cs="Times New Roman"/>
                <w:szCs w:val="28"/>
              </w:rPr>
            </w:pPr>
            <w:r>
              <w:rPr>
                <w:rFonts w:eastAsia="SimSun" w:cs="Times New Roman"/>
                <w:szCs w:val="28"/>
                <w:lang w:eastAsia="zh-CN" w:bidi="ar"/>
              </w:rPr>
              <w:t>Mã người gửi</w:t>
            </w:r>
          </w:p>
        </w:tc>
      </w:tr>
      <w:tr w:rsidR="003825FB" w14:paraId="41D0A4F4" w14:textId="77777777">
        <w:tc>
          <w:tcPr>
            <w:tcW w:w="1801" w:type="dxa"/>
            <w:vAlign w:val="center"/>
          </w:tcPr>
          <w:p w14:paraId="3F1072F6" w14:textId="77777777" w:rsidR="003825FB" w:rsidRDefault="00000000">
            <w:pPr>
              <w:widowControl/>
              <w:ind w:firstLine="0"/>
              <w:rPr>
                <w:rFonts w:cs="Times New Roman"/>
                <w:szCs w:val="28"/>
              </w:rPr>
            </w:pPr>
            <w:r>
              <w:rPr>
                <w:rFonts w:eastAsia="SimSun" w:cs="Times New Roman"/>
                <w:szCs w:val="28"/>
                <w:lang w:eastAsia="zh-CN" w:bidi="ar"/>
              </w:rPr>
              <w:t>recipient_id</w:t>
            </w:r>
          </w:p>
        </w:tc>
        <w:tc>
          <w:tcPr>
            <w:tcW w:w="1801" w:type="dxa"/>
            <w:vAlign w:val="center"/>
          </w:tcPr>
          <w:p w14:paraId="75170BEC"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103164A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51EF47B0"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639E0FCA" w14:textId="77777777" w:rsidR="003825FB" w:rsidRDefault="00000000">
            <w:pPr>
              <w:widowControl/>
              <w:ind w:firstLine="0"/>
              <w:rPr>
                <w:rFonts w:cs="Times New Roman"/>
                <w:szCs w:val="28"/>
              </w:rPr>
            </w:pPr>
            <w:r>
              <w:rPr>
                <w:rFonts w:eastAsia="SimSun" w:cs="Times New Roman"/>
                <w:szCs w:val="28"/>
                <w:lang w:eastAsia="zh-CN" w:bidi="ar"/>
              </w:rPr>
              <w:t>Mã người nhận</w:t>
            </w:r>
          </w:p>
        </w:tc>
      </w:tr>
      <w:tr w:rsidR="003825FB" w14:paraId="29325672" w14:textId="77777777">
        <w:tc>
          <w:tcPr>
            <w:tcW w:w="1801" w:type="dxa"/>
            <w:vAlign w:val="center"/>
          </w:tcPr>
          <w:p w14:paraId="7C55060B" w14:textId="77777777" w:rsidR="003825FB" w:rsidRDefault="00000000">
            <w:pPr>
              <w:widowControl/>
              <w:ind w:firstLine="0"/>
              <w:rPr>
                <w:rFonts w:cs="Times New Roman"/>
                <w:szCs w:val="28"/>
              </w:rPr>
            </w:pPr>
            <w:r>
              <w:rPr>
                <w:rFonts w:eastAsia="SimSun" w:cs="Times New Roman"/>
                <w:szCs w:val="28"/>
                <w:lang w:eastAsia="zh-CN" w:bidi="ar"/>
              </w:rPr>
              <w:t>hotel_id</w:t>
            </w:r>
          </w:p>
        </w:tc>
        <w:tc>
          <w:tcPr>
            <w:tcW w:w="1801" w:type="dxa"/>
            <w:vAlign w:val="center"/>
          </w:tcPr>
          <w:p w14:paraId="64D5D94B"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7AFDF17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7B25D059"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74B6F06C" w14:textId="77777777" w:rsidR="003825FB" w:rsidRDefault="00000000">
            <w:pPr>
              <w:widowControl/>
              <w:ind w:firstLine="0"/>
              <w:rPr>
                <w:rFonts w:cs="Times New Roman"/>
                <w:szCs w:val="28"/>
              </w:rPr>
            </w:pPr>
            <w:r>
              <w:rPr>
                <w:rFonts w:eastAsia="SimSun" w:cs="Times New Roman"/>
                <w:szCs w:val="28"/>
                <w:lang w:eastAsia="zh-CN" w:bidi="ar"/>
              </w:rPr>
              <w:t>Mã khách sạn</w:t>
            </w:r>
          </w:p>
        </w:tc>
      </w:tr>
      <w:tr w:rsidR="003825FB" w14:paraId="0B258A8F" w14:textId="77777777">
        <w:tc>
          <w:tcPr>
            <w:tcW w:w="1801" w:type="dxa"/>
            <w:vAlign w:val="center"/>
          </w:tcPr>
          <w:p w14:paraId="0B2B2CF5" w14:textId="77777777" w:rsidR="003825FB" w:rsidRDefault="00000000">
            <w:pPr>
              <w:widowControl/>
              <w:ind w:firstLine="0"/>
              <w:rPr>
                <w:rFonts w:cs="Times New Roman"/>
                <w:szCs w:val="28"/>
              </w:rPr>
            </w:pPr>
            <w:r>
              <w:rPr>
                <w:rFonts w:eastAsia="SimSun" w:cs="Times New Roman"/>
                <w:szCs w:val="28"/>
                <w:lang w:eastAsia="zh-CN" w:bidi="ar"/>
              </w:rPr>
              <w:t>reply_to_id</w:t>
            </w:r>
          </w:p>
        </w:tc>
        <w:tc>
          <w:tcPr>
            <w:tcW w:w="1801" w:type="dxa"/>
            <w:vAlign w:val="center"/>
          </w:tcPr>
          <w:p w14:paraId="126868CE"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A896A59"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14C1A510"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63E60A49" w14:textId="77777777" w:rsidR="003825FB" w:rsidRDefault="00000000">
            <w:pPr>
              <w:widowControl/>
              <w:ind w:firstLine="0"/>
              <w:rPr>
                <w:rFonts w:cs="Times New Roman"/>
                <w:szCs w:val="28"/>
              </w:rPr>
            </w:pPr>
            <w:r>
              <w:rPr>
                <w:rFonts w:eastAsia="SimSun" w:cs="Times New Roman"/>
                <w:szCs w:val="28"/>
                <w:lang w:eastAsia="zh-CN" w:bidi="ar"/>
              </w:rPr>
              <w:t>Mã tin nhắn phản hồi</w:t>
            </w:r>
          </w:p>
        </w:tc>
      </w:tr>
      <w:tr w:rsidR="003825FB" w14:paraId="7642455D" w14:textId="77777777">
        <w:tc>
          <w:tcPr>
            <w:tcW w:w="1801" w:type="dxa"/>
            <w:vAlign w:val="center"/>
          </w:tcPr>
          <w:p w14:paraId="3A4142FA" w14:textId="77777777" w:rsidR="003825FB" w:rsidRDefault="00000000">
            <w:pPr>
              <w:widowControl/>
              <w:ind w:firstLine="0"/>
              <w:rPr>
                <w:rFonts w:cs="Times New Roman"/>
                <w:szCs w:val="28"/>
              </w:rPr>
            </w:pPr>
            <w:r>
              <w:rPr>
                <w:rFonts w:eastAsia="SimSun" w:cs="Times New Roman"/>
                <w:szCs w:val="28"/>
                <w:lang w:eastAsia="zh-CN" w:bidi="ar"/>
              </w:rPr>
              <w:t>content_text</w:t>
            </w:r>
          </w:p>
        </w:tc>
        <w:tc>
          <w:tcPr>
            <w:tcW w:w="1801" w:type="dxa"/>
            <w:vAlign w:val="center"/>
          </w:tcPr>
          <w:p w14:paraId="74B33F0B" w14:textId="77777777" w:rsidR="003825FB" w:rsidRDefault="00000000">
            <w:pPr>
              <w:widowControl/>
              <w:ind w:firstLine="0"/>
              <w:rPr>
                <w:rFonts w:cs="Times New Roman"/>
                <w:szCs w:val="28"/>
              </w:rPr>
            </w:pPr>
            <w:r>
              <w:rPr>
                <w:rFonts w:eastAsia="SimSun" w:cs="Times New Roman"/>
                <w:szCs w:val="28"/>
                <w:lang w:eastAsia="zh-CN" w:bidi="ar"/>
              </w:rPr>
              <w:t>TEXT</w:t>
            </w:r>
          </w:p>
        </w:tc>
        <w:tc>
          <w:tcPr>
            <w:tcW w:w="1802" w:type="dxa"/>
            <w:vAlign w:val="center"/>
          </w:tcPr>
          <w:p w14:paraId="1B867B1D"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112DD397" w14:textId="77777777" w:rsidR="003825FB" w:rsidRDefault="003825FB">
            <w:pPr>
              <w:widowControl/>
              <w:rPr>
                <w:rFonts w:cs="Times New Roman"/>
                <w:szCs w:val="28"/>
              </w:rPr>
            </w:pPr>
          </w:p>
        </w:tc>
        <w:tc>
          <w:tcPr>
            <w:tcW w:w="1802" w:type="dxa"/>
            <w:vAlign w:val="center"/>
          </w:tcPr>
          <w:p w14:paraId="261B0958" w14:textId="77777777" w:rsidR="003825FB" w:rsidRDefault="00000000">
            <w:pPr>
              <w:widowControl/>
              <w:ind w:firstLine="0"/>
              <w:rPr>
                <w:rFonts w:cs="Times New Roman"/>
                <w:szCs w:val="28"/>
              </w:rPr>
            </w:pPr>
            <w:r>
              <w:rPr>
                <w:rFonts w:eastAsia="SimSun" w:cs="Times New Roman"/>
                <w:szCs w:val="28"/>
                <w:lang w:eastAsia="zh-CN" w:bidi="ar"/>
              </w:rPr>
              <w:t>Nội dung tin nhắn</w:t>
            </w:r>
          </w:p>
        </w:tc>
      </w:tr>
      <w:tr w:rsidR="003825FB" w14:paraId="69AC36DE" w14:textId="77777777">
        <w:tc>
          <w:tcPr>
            <w:tcW w:w="1801" w:type="dxa"/>
            <w:vAlign w:val="center"/>
          </w:tcPr>
          <w:p w14:paraId="676BFD2A" w14:textId="77777777" w:rsidR="003825FB" w:rsidRDefault="00000000">
            <w:pPr>
              <w:widowControl/>
              <w:ind w:firstLine="0"/>
              <w:rPr>
                <w:rFonts w:cs="Times New Roman"/>
                <w:szCs w:val="28"/>
              </w:rPr>
            </w:pPr>
            <w:r>
              <w:rPr>
                <w:rFonts w:eastAsia="SimSun" w:cs="Times New Roman"/>
                <w:szCs w:val="28"/>
                <w:lang w:eastAsia="zh-CN" w:bidi="ar"/>
              </w:rPr>
              <w:t>is_read</w:t>
            </w:r>
          </w:p>
        </w:tc>
        <w:tc>
          <w:tcPr>
            <w:tcW w:w="1801" w:type="dxa"/>
            <w:vAlign w:val="center"/>
          </w:tcPr>
          <w:p w14:paraId="34DC222E"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7C180417"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061EE33" w14:textId="77777777" w:rsidR="003825FB" w:rsidRDefault="003825FB">
            <w:pPr>
              <w:widowControl/>
              <w:rPr>
                <w:rFonts w:cs="Times New Roman"/>
                <w:szCs w:val="28"/>
              </w:rPr>
            </w:pPr>
          </w:p>
        </w:tc>
        <w:tc>
          <w:tcPr>
            <w:tcW w:w="1802" w:type="dxa"/>
            <w:vAlign w:val="center"/>
          </w:tcPr>
          <w:p w14:paraId="07FC0082" w14:textId="77777777" w:rsidR="003825FB" w:rsidRDefault="00000000">
            <w:pPr>
              <w:widowControl/>
              <w:ind w:firstLine="0"/>
              <w:rPr>
                <w:rFonts w:cs="Times New Roman"/>
                <w:szCs w:val="28"/>
              </w:rPr>
            </w:pPr>
            <w:r>
              <w:rPr>
                <w:rFonts w:eastAsia="SimSun" w:cs="Times New Roman"/>
                <w:szCs w:val="28"/>
                <w:lang w:eastAsia="zh-CN" w:bidi="ar"/>
              </w:rPr>
              <w:t>Trạng thái đã đọc</w:t>
            </w:r>
          </w:p>
        </w:tc>
      </w:tr>
      <w:tr w:rsidR="003825FB" w14:paraId="7EEFA8A8" w14:textId="77777777">
        <w:tc>
          <w:tcPr>
            <w:tcW w:w="1801" w:type="dxa"/>
            <w:vAlign w:val="center"/>
          </w:tcPr>
          <w:p w14:paraId="0EC1D2F8" w14:textId="77777777" w:rsidR="003825FB" w:rsidRDefault="00000000">
            <w:pPr>
              <w:widowControl/>
              <w:ind w:firstLine="0"/>
              <w:rPr>
                <w:rFonts w:cs="Times New Roman"/>
                <w:szCs w:val="28"/>
              </w:rPr>
            </w:pPr>
            <w:r>
              <w:rPr>
                <w:rFonts w:eastAsia="SimSun" w:cs="Times New Roman"/>
                <w:szCs w:val="28"/>
                <w:lang w:eastAsia="zh-CN" w:bidi="ar"/>
              </w:rPr>
              <w:t>is_edited</w:t>
            </w:r>
          </w:p>
        </w:tc>
        <w:tc>
          <w:tcPr>
            <w:tcW w:w="1801" w:type="dxa"/>
            <w:vAlign w:val="center"/>
          </w:tcPr>
          <w:p w14:paraId="3CC73249"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40E0EB3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0FAC8EE0" w14:textId="77777777" w:rsidR="003825FB" w:rsidRDefault="003825FB">
            <w:pPr>
              <w:widowControl/>
              <w:rPr>
                <w:rFonts w:cs="Times New Roman"/>
                <w:szCs w:val="28"/>
              </w:rPr>
            </w:pPr>
          </w:p>
        </w:tc>
        <w:tc>
          <w:tcPr>
            <w:tcW w:w="1802" w:type="dxa"/>
            <w:vAlign w:val="center"/>
          </w:tcPr>
          <w:p w14:paraId="69F1DE72" w14:textId="77777777" w:rsidR="003825FB" w:rsidRDefault="00000000">
            <w:pPr>
              <w:widowControl/>
              <w:ind w:firstLine="0"/>
              <w:rPr>
                <w:rFonts w:cs="Times New Roman"/>
                <w:szCs w:val="28"/>
              </w:rPr>
            </w:pPr>
            <w:r>
              <w:rPr>
                <w:rFonts w:eastAsia="SimSun" w:cs="Times New Roman"/>
                <w:szCs w:val="28"/>
                <w:lang w:eastAsia="zh-CN" w:bidi="ar"/>
              </w:rPr>
              <w:t>Trạng thái chỉnh sửa</w:t>
            </w:r>
          </w:p>
        </w:tc>
      </w:tr>
      <w:tr w:rsidR="003825FB" w14:paraId="1DE1AAF8" w14:textId="77777777">
        <w:tc>
          <w:tcPr>
            <w:tcW w:w="1801" w:type="dxa"/>
            <w:vAlign w:val="center"/>
          </w:tcPr>
          <w:p w14:paraId="4B262ECA" w14:textId="77777777" w:rsidR="003825FB" w:rsidRDefault="00000000">
            <w:pPr>
              <w:widowControl/>
              <w:ind w:firstLine="0"/>
              <w:rPr>
                <w:rFonts w:cs="Times New Roman"/>
                <w:szCs w:val="28"/>
              </w:rPr>
            </w:pPr>
            <w:r>
              <w:rPr>
                <w:rFonts w:eastAsia="SimSun" w:cs="Times New Roman"/>
                <w:szCs w:val="28"/>
                <w:lang w:eastAsia="zh-CN" w:bidi="ar"/>
              </w:rPr>
              <w:t>is_deleted</w:t>
            </w:r>
          </w:p>
        </w:tc>
        <w:tc>
          <w:tcPr>
            <w:tcW w:w="1801" w:type="dxa"/>
            <w:vAlign w:val="center"/>
          </w:tcPr>
          <w:p w14:paraId="12DDDBAB" w14:textId="77777777" w:rsidR="003825FB" w:rsidRDefault="00000000">
            <w:pPr>
              <w:widowControl/>
              <w:ind w:firstLine="0"/>
              <w:rPr>
                <w:rFonts w:cs="Times New Roman"/>
                <w:szCs w:val="28"/>
              </w:rPr>
            </w:pPr>
            <w:r>
              <w:rPr>
                <w:rFonts w:eastAsia="SimSun" w:cs="Times New Roman"/>
                <w:szCs w:val="28"/>
                <w:lang w:eastAsia="zh-CN" w:bidi="ar"/>
              </w:rPr>
              <w:t>BOOLEAN</w:t>
            </w:r>
          </w:p>
        </w:tc>
        <w:tc>
          <w:tcPr>
            <w:tcW w:w="1802" w:type="dxa"/>
            <w:vAlign w:val="center"/>
          </w:tcPr>
          <w:p w14:paraId="6440F241"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A9A9E3A" w14:textId="77777777" w:rsidR="003825FB" w:rsidRDefault="003825FB">
            <w:pPr>
              <w:widowControl/>
              <w:rPr>
                <w:rFonts w:cs="Times New Roman"/>
                <w:szCs w:val="28"/>
              </w:rPr>
            </w:pPr>
          </w:p>
        </w:tc>
        <w:tc>
          <w:tcPr>
            <w:tcW w:w="1802" w:type="dxa"/>
            <w:vAlign w:val="center"/>
          </w:tcPr>
          <w:p w14:paraId="08B4DF28" w14:textId="77777777" w:rsidR="003825FB" w:rsidRDefault="00000000">
            <w:pPr>
              <w:widowControl/>
              <w:ind w:firstLine="0"/>
              <w:rPr>
                <w:rFonts w:cs="Times New Roman"/>
                <w:szCs w:val="28"/>
              </w:rPr>
            </w:pPr>
            <w:r>
              <w:rPr>
                <w:rFonts w:eastAsia="SimSun" w:cs="Times New Roman"/>
                <w:szCs w:val="28"/>
                <w:lang w:eastAsia="zh-CN" w:bidi="ar"/>
              </w:rPr>
              <w:t>Trạng thái xóa</w:t>
            </w:r>
          </w:p>
        </w:tc>
      </w:tr>
      <w:tr w:rsidR="003825FB" w14:paraId="326910F3" w14:textId="77777777">
        <w:tc>
          <w:tcPr>
            <w:tcW w:w="1801" w:type="dxa"/>
            <w:vAlign w:val="center"/>
          </w:tcPr>
          <w:p w14:paraId="7568B0BA" w14:textId="77777777" w:rsidR="003825FB" w:rsidRDefault="00000000">
            <w:pPr>
              <w:widowControl/>
              <w:ind w:firstLine="0"/>
              <w:rPr>
                <w:rFonts w:cs="Times New Roman"/>
                <w:szCs w:val="28"/>
              </w:rPr>
            </w:pPr>
            <w:r>
              <w:rPr>
                <w:rFonts w:eastAsia="SimSun" w:cs="Times New Roman"/>
                <w:szCs w:val="28"/>
                <w:lang w:eastAsia="zh-CN" w:bidi="ar"/>
              </w:rPr>
              <w:t>created_at</w:t>
            </w:r>
          </w:p>
        </w:tc>
        <w:tc>
          <w:tcPr>
            <w:tcW w:w="1801" w:type="dxa"/>
            <w:vAlign w:val="center"/>
          </w:tcPr>
          <w:p w14:paraId="4C50B818"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4FB3598B"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2E7F07C2" w14:textId="77777777" w:rsidR="003825FB" w:rsidRDefault="003825FB">
            <w:pPr>
              <w:widowControl/>
              <w:rPr>
                <w:rFonts w:cs="Times New Roman"/>
                <w:szCs w:val="28"/>
              </w:rPr>
            </w:pPr>
          </w:p>
        </w:tc>
        <w:tc>
          <w:tcPr>
            <w:tcW w:w="1802" w:type="dxa"/>
            <w:vAlign w:val="center"/>
          </w:tcPr>
          <w:p w14:paraId="5A596448" w14:textId="77777777" w:rsidR="003825FB" w:rsidRDefault="00000000">
            <w:pPr>
              <w:widowControl/>
              <w:ind w:firstLine="0"/>
              <w:rPr>
                <w:rFonts w:cs="Times New Roman"/>
                <w:szCs w:val="28"/>
              </w:rPr>
            </w:pPr>
            <w:r>
              <w:rPr>
                <w:rFonts w:eastAsia="SimSun" w:cs="Times New Roman"/>
                <w:szCs w:val="28"/>
                <w:lang w:eastAsia="zh-CN" w:bidi="ar"/>
              </w:rPr>
              <w:t>Thời gian tạo</w:t>
            </w:r>
          </w:p>
        </w:tc>
      </w:tr>
      <w:tr w:rsidR="003825FB" w14:paraId="070B6396" w14:textId="77777777">
        <w:tc>
          <w:tcPr>
            <w:tcW w:w="1801" w:type="dxa"/>
            <w:vAlign w:val="center"/>
          </w:tcPr>
          <w:p w14:paraId="03BBF83F" w14:textId="77777777" w:rsidR="003825FB" w:rsidRDefault="00000000">
            <w:pPr>
              <w:widowControl/>
              <w:ind w:firstLine="0"/>
              <w:rPr>
                <w:rFonts w:cs="Times New Roman"/>
                <w:szCs w:val="28"/>
              </w:rPr>
            </w:pPr>
            <w:r>
              <w:rPr>
                <w:rFonts w:eastAsia="SimSun" w:cs="Times New Roman"/>
                <w:szCs w:val="28"/>
                <w:lang w:eastAsia="zh-CN" w:bidi="ar"/>
              </w:rPr>
              <w:t>updated_at</w:t>
            </w:r>
          </w:p>
        </w:tc>
        <w:tc>
          <w:tcPr>
            <w:tcW w:w="1801" w:type="dxa"/>
            <w:vAlign w:val="center"/>
          </w:tcPr>
          <w:p w14:paraId="5D2F44AE" w14:textId="77777777" w:rsidR="003825FB" w:rsidRDefault="00000000">
            <w:pPr>
              <w:widowControl/>
              <w:ind w:firstLine="0"/>
              <w:rPr>
                <w:rFonts w:cs="Times New Roman"/>
                <w:szCs w:val="28"/>
              </w:rPr>
            </w:pPr>
            <w:r>
              <w:rPr>
                <w:rFonts w:eastAsia="SimSun" w:cs="Times New Roman"/>
                <w:szCs w:val="28"/>
                <w:lang w:eastAsia="zh-CN" w:bidi="ar"/>
              </w:rPr>
              <w:t>DATETIME</w:t>
            </w:r>
          </w:p>
        </w:tc>
        <w:tc>
          <w:tcPr>
            <w:tcW w:w="1802" w:type="dxa"/>
            <w:vAlign w:val="center"/>
          </w:tcPr>
          <w:p w14:paraId="796A9F19" w14:textId="77777777" w:rsidR="003825FB" w:rsidRDefault="00000000">
            <w:pPr>
              <w:widowControl/>
              <w:ind w:firstLine="0"/>
              <w:rPr>
                <w:rFonts w:cs="Times New Roman"/>
                <w:szCs w:val="28"/>
              </w:rPr>
            </w:pPr>
            <w:r>
              <w:rPr>
                <w:rFonts w:eastAsia="SimSun" w:cs="Times New Roman"/>
                <w:szCs w:val="28"/>
                <w:lang w:eastAsia="zh-CN" w:bidi="ar"/>
              </w:rPr>
              <w:t>Yes</w:t>
            </w:r>
          </w:p>
        </w:tc>
        <w:tc>
          <w:tcPr>
            <w:tcW w:w="1802" w:type="dxa"/>
            <w:vAlign w:val="center"/>
          </w:tcPr>
          <w:p w14:paraId="0A6684C3" w14:textId="77777777" w:rsidR="003825FB" w:rsidRDefault="003825FB">
            <w:pPr>
              <w:widowControl/>
              <w:rPr>
                <w:rFonts w:cs="Times New Roman"/>
                <w:szCs w:val="28"/>
              </w:rPr>
            </w:pPr>
          </w:p>
        </w:tc>
        <w:tc>
          <w:tcPr>
            <w:tcW w:w="1802" w:type="dxa"/>
            <w:vAlign w:val="center"/>
          </w:tcPr>
          <w:p w14:paraId="19FFD7ED" w14:textId="77777777" w:rsidR="003825FB" w:rsidRDefault="00000000">
            <w:pPr>
              <w:widowControl/>
              <w:ind w:firstLine="0"/>
              <w:rPr>
                <w:rFonts w:cs="Times New Roman"/>
                <w:szCs w:val="28"/>
              </w:rPr>
            </w:pPr>
            <w:r>
              <w:rPr>
                <w:rFonts w:eastAsia="SimSun" w:cs="Times New Roman"/>
                <w:szCs w:val="28"/>
                <w:lang w:eastAsia="zh-CN" w:bidi="ar"/>
              </w:rPr>
              <w:t>Thời gian cập nhật</w:t>
            </w:r>
          </w:p>
        </w:tc>
      </w:tr>
    </w:tbl>
    <w:p w14:paraId="5AF825B7" w14:textId="77777777" w:rsidR="003825FB" w:rsidRDefault="00000000">
      <w:pPr>
        <w:pStyle w:val="u4"/>
        <w:rPr>
          <w:rFonts w:cs="Times New Roman"/>
          <w:szCs w:val="28"/>
        </w:rPr>
      </w:pPr>
      <w:r>
        <w:rPr>
          <w:rFonts w:cs="Times New Roman"/>
          <w:szCs w:val="28"/>
        </w:rPr>
        <w:t>2.4.2.18. Bảng hình ảnh tin nhắn (chat_images)</w:t>
      </w:r>
    </w:p>
    <w:p w14:paraId="7CCBCE78" w14:textId="77777777" w:rsidR="003825FB" w:rsidRDefault="00000000">
      <w:pPr>
        <w:pStyle w:val="ThngthngWeb"/>
        <w:spacing w:line="360" w:lineRule="auto"/>
        <w:jc w:val="both"/>
        <w:rPr>
          <w:sz w:val="28"/>
          <w:szCs w:val="28"/>
        </w:rPr>
      </w:pPr>
      <w:r>
        <w:rPr>
          <w:sz w:val="28"/>
          <w:szCs w:val="28"/>
        </w:rPr>
        <w:t xml:space="preserve">Bảng </w:t>
      </w:r>
      <w:r>
        <w:rPr>
          <w:sz w:val="28"/>
          <w:szCs w:val="28"/>
          <w:lang w:val="vi-VN"/>
        </w:rPr>
        <w:t>c</w:t>
      </w:r>
      <w:r>
        <w:rPr>
          <w:sz w:val="28"/>
          <w:szCs w:val="28"/>
        </w:rPr>
        <w:t>hat_</w:t>
      </w:r>
      <w:r>
        <w:rPr>
          <w:sz w:val="28"/>
          <w:szCs w:val="28"/>
          <w:lang w:val="vi-VN"/>
        </w:rPr>
        <w:t>i</w:t>
      </w:r>
      <w:r>
        <w:rPr>
          <w:sz w:val="28"/>
          <w:szCs w:val="28"/>
        </w:rPr>
        <w:t>mages dùng để lưu trữ hình ảnh được gửi kèm trong các tin nhắn.</w:t>
      </w:r>
    </w:p>
    <w:p w14:paraId="31BCCE80" w14:textId="77777777" w:rsidR="003825FB" w:rsidRDefault="00000000">
      <w:pPr>
        <w:pStyle w:val="Bang"/>
      </w:pPr>
      <w:r>
        <w:t>Bảng 2.</w:t>
      </w:r>
      <w:r>
        <w:rPr>
          <w:lang w:val="vi-VN"/>
        </w:rPr>
        <w:t>24</w:t>
      </w:r>
      <w:r>
        <w:t>. Bảng hình ảnh tin nhắn (</w:t>
      </w:r>
      <w:r>
        <w:rPr>
          <w:lang w:val="vi-VN"/>
        </w:rPr>
        <w:t>c</w:t>
      </w:r>
      <w:r>
        <w:t>hat_</w:t>
      </w:r>
      <w:r>
        <w:rPr>
          <w:lang w:val="vi-VN"/>
        </w:rPr>
        <w:t>i</w:t>
      </w:r>
      <w:r>
        <w:t>mages)</w:t>
      </w:r>
    </w:p>
    <w:tbl>
      <w:tblPr>
        <w:tblStyle w:val="LiBang"/>
        <w:tblW w:w="9008" w:type="dxa"/>
        <w:tblLook w:val="04A0" w:firstRow="1" w:lastRow="0" w:firstColumn="1" w:lastColumn="0" w:noHBand="0" w:noVBand="1"/>
      </w:tblPr>
      <w:tblGrid>
        <w:gridCol w:w="1801"/>
        <w:gridCol w:w="1801"/>
        <w:gridCol w:w="1802"/>
        <w:gridCol w:w="1802"/>
        <w:gridCol w:w="1802"/>
      </w:tblGrid>
      <w:tr w:rsidR="003825FB" w14:paraId="218A8148" w14:textId="77777777">
        <w:tc>
          <w:tcPr>
            <w:tcW w:w="1801" w:type="dxa"/>
            <w:vAlign w:val="center"/>
          </w:tcPr>
          <w:p w14:paraId="334AD68C" w14:textId="77777777" w:rsidR="003825FB" w:rsidRDefault="00000000">
            <w:pPr>
              <w:widowControl/>
              <w:ind w:firstLine="0"/>
              <w:rPr>
                <w:rFonts w:cs="Times New Roman"/>
                <w:szCs w:val="28"/>
              </w:rPr>
            </w:pPr>
            <w:bookmarkStart w:id="103" w:name="_Toc230636916"/>
            <w:bookmarkStart w:id="104" w:name="_Toc7521"/>
            <w:bookmarkStart w:id="105" w:name="_Toc26870"/>
            <w:r>
              <w:rPr>
                <w:rFonts w:eastAsia="SimSun" w:cs="Times New Roman"/>
                <w:b/>
                <w:bCs/>
                <w:szCs w:val="28"/>
                <w:lang w:eastAsia="zh-CN" w:bidi="ar"/>
              </w:rPr>
              <w:t>Field</w:t>
            </w:r>
          </w:p>
        </w:tc>
        <w:tc>
          <w:tcPr>
            <w:tcW w:w="1801" w:type="dxa"/>
            <w:vAlign w:val="center"/>
          </w:tcPr>
          <w:p w14:paraId="59158EBA" w14:textId="77777777" w:rsidR="003825FB" w:rsidRDefault="00000000">
            <w:pPr>
              <w:widowControl/>
              <w:ind w:firstLine="0"/>
              <w:rPr>
                <w:rFonts w:cs="Times New Roman"/>
                <w:szCs w:val="28"/>
              </w:rPr>
            </w:pPr>
            <w:r>
              <w:rPr>
                <w:rFonts w:eastAsia="SimSun" w:cs="Times New Roman"/>
                <w:b/>
                <w:bCs/>
                <w:szCs w:val="28"/>
                <w:lang w:eastAsia="zh-CN" w:bidi="ar"/>
              </w:rPr>
              <w:t>DataType</w:t>
            </w:r>
          </w:p>
        </w:tc>
        <w:tc>
          <w:tcPr>
            <w:tcW w:w="1802" w:type="dxa"/>
            <w:vAlign w:val="center"/>
          </w:tcPr>
          <w:p w14:paraId="2B11558E" w14:textId="77777777" w:rsidR="003825FB" w:rsidRDefault="00000000">
            <w:pPr>
              <w:widowControl/>
              <w:ind w:firstLine="0"/>
              <w:rPr>
                <w:rFonts w:cs="Times New Roman"/>
                <w:szCs w:val="28"/>
              </w:rPr>
            </w:pPr>
            <w:r>
              <w:rPr>
                <w:rFonts w:eastAsia="SimSun" w:cs="Times New Roman"/>
                <w:b/>
                <w:bCs/>
                <w:szCs w:val="28"/>
                <w:lang w:eastAsia="zh-CN" w:bidi="ar"/>
              </w:rPr>
              <w:t>Null</w:t>
            </w:r>
          </w:p>
        </w:tc>
        <w:tc>
          <w:tcPr>
            <w:tcW w:w="1802" w:type="dxa"/>
            <w:vAlign w:val="center"/>
          </w:tcPr>
          <w:p w14:paraId="530BF636" w14:textId="77777777" w:rsidR="003825FB" w:rsidRDefault="00000000">
            <w:pPr>
              <w:widowControl/>
              <w:ind w:firstLine="0"/>
              <w:rPr>
                <w:rFonts w:cs="Times New Roman"/>
                <w:szCs w:val="28"/>
              </w:rPr>
            </w:pPr>
            <w:r>
              <w:rPr>
                <w:rFonts w:eastAsia="SimSun" w:cs="Times New Roman"/>
                <w:b/>
                <w:bCs/>
                <w:szCs w:val="28"/>
                <w:lang w:eastAsia="zh-CN" w:bidi="ar"/>
              </w:rPr>
              <w:t>Constraint</w:t>
            </w:r>
          </w:p>
        </w:tc>
        <w:tc>
          <w:tcPr>
            <w:tcW w:w="1802" w:type="dxa"/>
            <w:vAlign w:val="center"/>
          </w:tcPr>
          <w:p w14:paraId="0CF1565A" w14:textId="77777777" w:rsidR="003825FB" w:rsidRDefault="00000000">
            <w:pPr>
              <w:widowControl/>
              <w:ind w:firstLine="0"/>
              <w:rPr>
                <w:rFonts w:cs="Times New Roman"/>
                <w:szCs w:val="28"/>
              </w:rPr>
            </w:pPr>
            <w:r>
              <w:rPr>
                <w:rFonts w:eastAsia="SimSun" w:cs="Times New Roman"/>
                <w:b/>
                <w:bCs/>
                <w:szCs w:val="28"/>
                <w:lang w:eastAsia="zh-CN" w:bidi="ar"/>
              </w:rPr>
              <w:t>Content</w:t>
            </w:r>
          </w:p>
        </w:tc>
      </w:tr>
      <w:tr w:rsidR="003825FB" w14:paraId="5262F1EE" w14:textId="77777777">
        <w:tc>
          <w:tcPr>
            <w:tcW w:w="1801" w:type="dxa"/>
            <w:vAlign w:val="center"/>
          </w:tcPr>
          <w:p w14:paraId="598E5EAD" w14:textId="77777777" w:rsidR="003825FB" w:rsidRDefault="00000000">
            <w:pPr>
              <w:widowControl/>
              <w:ind w:firstLine="0"/>
              <w:rPr>
                <w:rFonts w:cs="Times New Roman"/>
                <w:szCs w:val="28"/>
              </w:rPr>
            </w:pPr>
            <w:r>
              <w:rPr>
                <w:rFonts w:eastAsia="SimSun" w:cs="Times New Roman"/>
                <w:szCs w:val="28"/>
                <w:lang w:eastAsia="zh-CN" w:bidi="ar"/>
              </w:rPr>
              <w:t>image_id</w:t>
            </w:r>
          </w:p>
        </w:tc>
        <w:tc>
          <w:tcPr>
            <w:tcW w:w="1801" w:type="dxa"/>
            <w:vAlign w:val="center"/>
          </w:tcPr>
          <w:p w14:paraId="45D3038A"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4B3BA62A"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A627BB7" w14:textId="77777777" w:rsidR="003825FB" w:rsidRDefault="00000000">
            <w:pPr>
              <w:widowControl/>
              <w:ind w:firstLine="0"/>
              <w:rPr>
                <w:rFonts w:cs="Times New Roman"/>
                <w:szCs w:val="28"/>
              </w:rPr>
            </w:pPr>
            <w:r>
              <w:rPr>
                <w:rFonts w:eastAsia="SimSun" w:cs="Times New Roman"/>
                <w:szCs w:val="28"/>
                <w:lang w:eastAsia="zh-CN" w:bidi="ar"/>
              </w:rPr>
              <w:t>PK, Identity</w:t>
            </w:r>
          </w:p>
        </w:tc>
        <w:tc>
          <w:tcPr>
            <w:tcW w:w="1802" w:type="dxa"/>
            <w:vAlign w:val="center"/>
          </w:tcPr>
          <w:p w14:paraId="3F30E8E2" w14:textId="77777777" w:rsidR="003825FB" w:rsidRDefault="00000000">
            <w:pPr>
              <w:widowControl/>
              <w:ind w:firstLine="0"/>
              <w:rPr>
                <w:rFonts w:cs="Times New Roman"/>
                <w:szCs w:val="28"/>
              </w:rPr>
            </w:pPr>
            <w:r>
              <w:rPr>
                <w:rFonts w:eastAsia="SimSun" w:cs="Times New Roman"/>
                <w:szCs w:val="28"/>
                <w:lang w:eastAsia="zh-CN" w:bidi="ar"/>
              </w:rPr>
              <w:t>Mã hình ảnh</w:t>
            </w:r>
          </w:p>
        </w:tc>
      </w:tr>
      <w:tr w:rsidR="003825FB" w14:paraId="437E79F9" w14:textId="77777777">
        <w:tc>
          <w:tcPr>
            <w:tcW w:w="1801" w:type="dxa"/>
            <w:vAlign w:val="center"/>
          </w:tcPr>
          <w:p w14:paraId="38E80A68" w14:textId="77777777" w:rsidR="003825FB" w:rsidRDefault="00000000">
            <w:pPr>
              <w:widowControl/>
              <w:ind w:firstLine="0"/>
              <w:rPr>
                <w:rFonts w:cs="Times New Roman"/>
                <w:szCs w:val="28"/>
              </w:rPr>
            </w:pPr>
            <w:r>
              <w:rPr>
                <w:rFonts w:eastAsia="SimSun" w:cs="Times New Roman"/>
                <w:szCs w:val="28"/>
                <w:lang w:eastAsia="zh-CN" w:bidi="ar"/>
              </w:rPr>
              <w:t>chat_id</w:t>
            </w:r>
          </w:p>
        </w:tc>
        <w:tc>
          <w:tcPr>
            <w:tcW w:w="1801" w:type="dxa"/>
            <w:vAlign w:val="center"/>
          </w:tcPr>
          <w:p w14:paraId="38E4148B" w14:textId="77777777" w:rsidR="003825FB" w:rsidRDefault="00000000">
            <w:pPr>
              <w:widowControl/>
              <w:ind w:firstLine="0"/>
              <w:rPr>
                <w:rFonts w:cs="Times New Roman"/>
                <w:szCs w:val="28"/>
              </w:rPr>
            </w:pPr>
            <w:r>
              <w:rPr>
                <w:rFonts w:eastAsia="SimSun" w:cs="Times New Roman"/>
                <w:szCs w:val="28"/>
                <w:lang w:eastAsia="zh-CN" w:bidi="ar"/>
              </w:rPr>
              <w:t>BIGINT</w:t>
            </w:r>
          </w:p>
        </w:tc>
        <w:tc>
          <w:tcPr>
            <w:tcW w:w="1802" w:type="dxa"/>
            <w:vAlign w:val="center"/>
          </w:tcPr>
          <w:p w14:paraId="20F4ED64"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6F43E772" w14:textId="77777777" w:rsidR="003825FB" w:rsidRDefault="00000000">
            <w:pPr>
              <w:widowControl/>
              <w:ind w:firstLine="0"/>
              <w:rPr>
                <w:rFonts w:cs="Times New Roman"/>
                <w:szCs w:val="28"/>
              </w:rPr>
            </w:pPr>
            <w:r>
              <w:rPr>
                <w:rFonts w:eastAsia="SimSun" w:cs="Times New Roman"/>
                <w:szCs w:val="28"/>
                <w:lang w:eastAsia="zh-CN" w:bidi="ar"/>
              </w:rPr>
              <w:t>FK</w:t>
            </w:r>
          </w:p>
        </w:tc>
        <w:tc>
          <w:tcPr>
            <w:tcW w:w="1802" w:type="dxa"/>
            <w:vAlign w:val="center"/>
          </w:tcPr>
          <w:p w14:paraId="1B13039E" w14:textId="77777777" w:rsidR="003825FB" w:rsidRDefault="00000000">
            <w:pPr>
              <w:widowControl/>
              <w:ind w:firstLine="0"/>
              <w:rPr>
                <w:rFonts w:cs="Times New Roman"/>
                <w:szCs w:val="28"/>
              </w:rPr>
            </w:pPr>
            <w:r>
              <w:rPr>
                <w:rFonts w:eastAsia="SimSun" w:cs="Times New Roman"/>
                <w:szCs w:val="28"/>
                <w:lang w:eastAsia="zh-CN" w:bidi="ar"/>
              </w:rPr>
              <w:t>Mã tin nhắn</w:t>
            </w:r>
          </w:p>
        </w:tc>
      </w:tr>
      <w:tr w:rsidR="003825FB" w14:paraId="4237C172" w14:textId="77777777">
        <w:tc>
          <w:tcPr>
            <w:tcW w:w="1801" w:type="dxa"/>
            <w:vAlign w:val="center"/>
          </w:tcPr>
          <w:p w14:paraId="661A1A6C" w14:textId="77777777" w:rsidR="003825FB" w:rsidRDefault="00000000">
            <w:pPr>
              <w:widowControl/>
              <w:ind w:firstLine="0"/>
              <w:rPr>
                <w:rFonts w:cs="Times New Roman"/>
                <w:szCs w:val="28"/>
              </w:rPr>
            </w:pPr>
            <w:r>
              <w:rPr>
                <w:rFonts w:eastAsia="SimSun" w:cs="Times New Roman"/>
                <w:szCs w:val="28"/>
                <w:lang w:eastAsia="zh-CN" w:bidi="ar"/>
              </w:rPr>
              <w:lastRenderedPageBreak/>
              <w:t>image_url</w:t>
            </w:r>
          </w:p>
        </w:tc>
        <w:tc>
          <w:tcPr>
            <w:tcW w:w="1801" w:type="dxa"/>
            <w:vAlign w:val="center"/>
          </w:tcPr>
          <w:p w14:paraId="1274A0B1" w14:textId="77777777" w:rsidR="003825FB" w:rsidRDefault="00000000">
            <w:pPr>
              <w:widowControl/>
              <w:ind w:firstLine="0"/>
              <w:rPr>
                <w:rFonts w:cs="Times New Roman"/>
                <w:szCs w:val="28"/>
              </w:rPr>
            </w:pPr>
            <w:r>
              <w:rPr>
                <w:rFonts w:eastAsia="SimSun" w:cs="Times New Roman"/>
                <w:szCs w:val="28"/>
                <w:lang w:eastAsia="zh-CN" w:bidi="ar"/>
              </w:rPr>
              <w:t>VARCHAR</w:t>
            </w:r>
          </w:p>
        </w:tc>
        <w:tc>
          <w:tcPr>
            <w:tcW w:w="1802" w:type="dxa"/>
            <w:vAlign w:val="center"/>
          </w:tcPr>
          <w:p w14:paraId="1F4558A8" w14:textId="77777777" w:rsidR="003825FB" w:rsidRDefault="00000000">
            <w:pPr>
              <w:widowControl/>
              <w:ind w:firstLine="0"/>
              <w:rPr>
                <w:rFonts w:cs="Times New Roman"/>
                <w:szCs w:val="28"/>
              </w:rPr>
            </w:pPr>
            <w:r>
              <w:rPr>
                <w:rFonts w:eastAsia="SimSun" w:cs="Times New Roman"/>
                <w:szCs w:val="28"/>
                <w:lang w:eastAsia="zh-CN" w:bidi="ar"/>
              </w:rPr>
              <w:t>No</w:t>
            </w:r>
          </w:p>
        </w:tc>
        <w:tc>
          <w:tcPr>
            <w:tcW w:w="1802" w:type="dxa"/>
            <w:vAlign w:val="center"/>
          </w:tcPr>
          <w:p w14:paraId="4266DAE8" w14:textId="77777777" w:rsidR="003825FB" w:rsidRDefault="003825FB">
            <w:pPr>
              <w:widowControl/>
              <w:rPr>
                <w:rFonts w:cs="Times New Roman"/>
                <w:szCs w:val="28"/>
              </w:rPr>
            </w:pPr>
          </w:p>
        </w:tc>
        <w:tc>
          <w:tcPr>
            <w:tcW w:w="1802" w:type="dxa"/>
            <w:vAlign w:val="center"/>
          </w:tcPr>
          <w:p w14:paraId="7EE8C0C2" w14:textId="77777777" w:rsidR="003825FB" w:rsidRDefault="00000000">
            <w:pPr>
              <w:widowControl/>
              <w:ind w:firstLine="0"/>
              <w:rPr>
                <w:rFonts w:cs="Times New Roman"/>
                <w:szCs w:val="28"/>
              </w:rPr>
            </w:pPr>
            <w:r>
              <w:rPr>
                <w:rFonts w:eastAsia="SimSun" w:cs="Times New Roman"/>
                <w:szCs w:val="28"/>
                <w:lang w:eastAsia="zh-CN" w:bidi="ar"/>
              </w:rPr>
              <w:t>Đường dẫn hình ảnh</w:t>
            </w:r>
          </w:p>
        </w:tc>
      </w:tr>
    </w:tbl>
    <w:p w14:paraId="70050CB3" w14:textId="77777777" w:rsidR="003825FB" w:rsidRDefault="00000000">
      <w:pPr>
        <w:pStyle w:val="u2"/>
        <w:rPr>
          <w:rFonts w:cs="Times New Roman"/>
          <w:szCs w:val="28"/>
        </w:rPr>
      </w:pPr>
      <w:r>
        <w:rPr>
          <w:rFonts w:cs="Times New Roman"/>
          <w:szCs w:val="28"/>
        </w:rPr>
        <w:t>2.6. Thiết kế giao diện, hình dung màn hình</w:t>
      </w:r>
      <w:bookmarkEnd w:id="103"/>
      <w:bookmarkEnd w:id="104"/>
      <w:bookmarkEnd w:id="105"/>
    </w:p>
    <w:p w14:paraId="0CC52A83" w14:textId="77777777" w:rsidR="003825FB" w:rsidRDefault="00000000">
      <w:pPr>
        <w:pStyle w:val="u3"/>
        <w:rPr>
          <w:rFonts w:cs="Times New Roman"/>
          <w:szCs w:val="28"/>
        </w:rPr>
      </w:pPr>
      <w:bookmarkStart w:id="106" w:name="_Toc1581"/>
      <w:bookmarkStart w:id="107" w:name="_Toc230636917"/>
      <w:bookmarkStart w:id="108" w:name="_Toc31918"/>
      <w:r>
        <w:rPr>
          <w:rFonts w:cs="Times New Roman"/>
          <w:szCs w:val="28"/>
        </w:rPr>
        <w:t>2.6.1. Thiết kế giao diện chức năng Tìm kiếm khách sạn</w:t>
      </w:r>
      <w:bookmarkEnd w:id="106"/>
      <w:bookmarkEnd w:id="107"/>
      <w:bookmarkEnd w:id="108"/>
    </w:p>
    <w:p w14:paraId="02FCA442" w14:textId="77777777" w:rsidR="003825FB" w:rsidRDefault="00000000">
      <w:pPr>
        <w:ind w:firstLine="0"/>
        <w:rPr>
          <w:rFonts w:cs="Times New Roman"/>
          <w:szCs w:val="28"/>
          <w:lang w:val="vi-VN"/>
        </w:rPr>
      </w:pPr>
      <w:r>
        <w:rPr>
          <w:rFonts w:cs="Times New Roman"/>
          <w:noProof/>
          <w:szCs w:val="28"/>
        </w:rPr>
        <w:drawing>
          <wp:inline distT="0" distB="0" distL="114300" distR="114300" wp14:anchorId="3AFF56B0" wp14:editId="70AD8376">
            <wp:extent cx="5580380" cy="1950720"/>
            <wp:effectExtent l="0" t="0" r="1270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2"/>
                    <a:stretch>
                      <a:fillRect/>
                    </a:stretch>
                  </pic:blipFill>
                  <pic:spPr>
                    <a:xfrm>
                      <a:off x="0" y="0"/>
                      <a:ext cx="5580380" cy="1950720"/>
                    </a:xfrm>
                    <a:prstGeom prst="rect">
                      <a:avLst/>
                    </a:prstGeom>
                    <a:noFill/>
                    <a:ln>
                      <a:noFill/>
                    </a:ln>
                  </pic:spPr>
                </pic:pic>
              </a:graphicData>
            </a:graphic>
          </wp:inline>
        </w:drawing>
      </w:r>
    </w:p>
    <w:p w14:paraId="31362216" w14:textId="77777777" w:rsidR="003825FB" w:rsidRDefault="00000000">
      <w:pPr>
        <w:pStyle w:val="u3"/>
        <w:rPr>
          <w:rFonts w:cs="Times New Roman"/>
          <w:szCs w:val="28"/>
        </w:rPr>
      </w:pPr>
      <w:bookmarkStart w:id="109" w:name="_Toc4445"/>
      <w:bookmarkStart w:id="110" w:name="_Toc230636918"/>
      <w:bookmarkStart w:id="111" w:name="_Toc931"/>
      <w:r>
        <w:rPr>
          <w:rFonts w:cs="Times New Roman"/>
          <w:szCs w:val="28"/>
        </w:rPr>
        <w:t>2.6.2. Thiết kế giao diện chức năng Xem chi tiết khách sạn</w:t>
      </w:r>
      <w:bookmarkEnd w:id="109"/>
      <w:bookmarkEnd w:id="110"/>
      <w:bookmarkEnd w:id="111"/>
    </w:p>
    <w:p w14:paraId="04C682FC" w14:textId="77777777" w:rsidR="003825FB" w:rsidRDefault="00000000">
      <w:pPr>
        <w:ind w:firstLine="0"/>
        <w:rPr>
          <w:rFonts w:cs="Times New Roman"/>
          <w:szCs w:val="28"/>
          <w:lang w:val="vi-VN"/>
        </w:rPr>
      </w:pPr>
      <w:r>
        <w:rPr>
          <w:rFonts w:cs="Times New Roman"/>
          <w:noProof/>
          <w:szCs w:val="28"/>
        </w:rPr>
        <w:drawing>
          <wp:inline distT="0" distB="0" distL="114300" distR="114300" wp14:anchorId="4B994ACA" wp14:editId="52D70A36">
            <wp:extent cx="5573395" cy="1885950"/>
            <wp:effectExtent l="0" t="0" r="4445"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3"/>
                    <a:stretch>
                      <a:fillRect/>
                    </a:stretch>
                  </pic:blipFill>
                  <pic:spPr>
                    <a:xfrm>
                      <a:off x="0" y="0"/>
                      <a:ext cx="5573395" cy="1885950"/>
                    </a:xfrm>
                    <a:prstGeom prst="rect">
                      <a:avLst/>
                    </a:prstGeom>
                    <a:noFill/>
                    <a:ln>
                      <a:noFill/>
                    </a:ln>
                  </pic:spPr>
                </pic:pic>
              </a:graphicData>
            </a:graphic>
          </wp:inline>
        </w:drawing>
      </w:r>
    </w:p>
    <w:p w14:paraId="4E9BB19F" w14:textId="77777777" w:rsidR="003825FB" w:rsidRDefault="00000000">
      <w:pPr>
        <w:pStyle w:val="u3"/>
        <w:rPr>
          <w:rFonts w:cs="Times New Roman"/>
          <w:szCs w:val="28"/>
        </w:rPr>
      </w:pPr>
      <w:bookmarkStart w:id="112" w:name="_Toc19067"/>
      <w:bookmarkStart w:id="113" w:name="_Toc19679"/>
      <w:bookmarkStart w:id="114" w:name="_Toc230636919"/>
      <w:r>
        <w:rPr>
          <w:rFonts w:cs="Times New Roman"/>
          <w:szCs w:val="28"/>
        </w:rPr>
        <w:t>2.6.3. Thiết kế giao diện chức năng Đặt phòng</w:t>
      </w:r>
      <w:bookmarkEnd w:id="112"/>
      <w:bookmarkEnd w:id="113"/>
      <w:bookmarkEnd w:id="114"/>
    </w:p>
    <w:p w14:paraId="45FA03D1" w14:textId="77777777" w:rsidR="003825FB" w:rsidRDefault="00000000">
      <w:pPr>
        <w:ind w:firstLine="0"/>
        <w:rPr>
          <w:rFonts w:cs="Times New Roman"/>
          <w:szCs w:val="28"/>
          <w:lang w:val="vi-VN"/>
        </w:rPr>
      </w:pPr>
      <w:r>
        <w:rPr>
          <w:rFonts w:cs="Times New Roman"/>
          <w:noProof/>
          <w:szCs w:val="28"/>
        </w:rPr>
        <w:lastRenderedPageBreak/>
        <w:drawing>
          <wp:inline distT="0" distB="0" distL="114300" distR="114300" wp14:anchorId="1EAFA9DD" wp14:editId="54143A82">
            <wp:extent cx="5578475" cy="4229735"/>
            <wp:effectExtent l="0" t="0" r="14605"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4"/>
                    <a:stretch>
                      <a:fillRect/>
                    </a:stretch>
                  </pic:blipFill>
                  <pic:spPr>
                    <a:xfrm>
                      <a:off x="0" y="0"/>
                      <a:ext cx="5578475" cy="4229735"/>
                    </a:xfrm>
                    <a:prstGeom prst="rect">
                      <a:avLst/>
                    </a:prstGeom>
                    <a:noFill/>
                    <a:ln>
                      <a:noFill/>
                    </a:ln>
                  </pic:spPr>
                </pic:pic>
              </a:graphicData>
            </a:graphic>
          </wp:inline>
        </w:drawing>
      </w:r>
    </w:p>
    <w:p w14:paraId="237147B6" w14:textId="77777777" w:rsidR="003825FB" w:rsidRDefault="00000000">
      <w:pPr>
        <w:pStyle w:val="u3"/>
        <w:rPr>
          <w:rFonts w:cs="Times New Roman"/>
          <w:szCs w:val="28"/>
        </w:rPr>
      </w:pPr>
      <w:bookmarkStart w:id="115" w:name="_Toc10626"/>
      <w:bookmarkStart w:id="116" w:name="_Toc19663"/>
      <w:bookmarkStart w:id="117" w:name="_Toc230636920"/>
      <w:r>
        <w:rPr>
          <w:rFonts w:cs="Times New Roman"/>
          <w:szCs w:val="28"/>
        </w:rPr>
        <w:t>2.6.4. Thiết kế giao diện chức năng Quản lý loại phòng</w:t>
      </w:r>
      <w:bookmarkEnd w:id="115"/>
      <w:bookmarkEnd w:id="116"/>
      <w:bookmarkEnd w:id="117"/>
    </w:p>
    <w:p w14:paraId="4BD8E257" w14:textId="77777777" w:rsidR="003825FB" w:rsidRDefault="00000000">
      <w:pPr>
        <w:ind w:firstLine="0"/>
        <w:rPr>
          <w:rFonts w:cs="Times New Roman"/>
          <w:szCs w:val="28"/>
          <w:lang w:val="vi-VN"/>
        </w:rPr>
      </w:pPr>
      <w:r>
        <w:rPr>
          <w:rFonts w:cs="Times New Roman"/>
          <w:noProof/>
          <w:szCs w:val="28"/>
        </w:rPr>
        <w:drawing>
          <wp:inline distT="0" distB="0" distL="114300" distR="114300" wp14:anchorId="2715620C" wp14:editId="7A5F3182">
            <wp:extent cx="5582285" cy="3930650"/>
            <wp:effectExtent l="0" t="0" r="10795"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a:stretch>
                      <a:fillRect/>
                    </a:stretch>
                  </pic:blipFill>
                  <pic:spPr>
                    <a:xfrm>
                      <a:off x="0" y="0"/>
                      <a:ext cx="5582285" cy="3930650"/>
                    </a:xfrm>
                    <a:prstGeom prst="rect">
                      <a:avLst/>
                    </a:prstGeom>
                    <a:noFill/>
                    <a:ln>
                      <a:noFill/>
                    </a:ln>
                  </pic:spPr>
                </pic:pic>
              </a:graphicData>
            </a:graphic>
          </wp:inline>
        </w:drawing>
      </w:r>
    </w:p>
    <w:p w14:paraId="5A6FF98C" w14:textId="77777777" w:rsidR="003825FB" w:rsidRDefault="00000000">
      <w:pPr>
        <w:pStyle w:val="u3"/>
        <w:rPr>
          <w:rFonts w:cs="Times New Roman"/>
          <w:szCs w:val="28"/>
        </w:rPr>
      </w:pPr>
      <w:bookmarkStart w:id="118" w:name="_Toc230636921"/>
      <w:bookmarkStart w:id="119" w:name="_Toc13059"/>
      <w:bookmarkStart w:id="120" w:name="_Toc17208"/>
      <w:r>
        <w:rPr>
          <w:rFonts w:cs="Times New Roman"/>
          <w:szCs w:val="28"/>
        </w:rPr>
        <w:lastRenderedPageBreak/>
        <w:t>2.6.5. Thiết kế giao diện chức năng Quản lý đơn đặt phòng</w:t>
      </w:r>
      <w:bookmarkEnd w:id="118"/>
      <w:bookmarkEnd w:id="119"/>
      <w:bookmarkEnd w:id="120"/>
    </w:p>
    <w:p w14:paraId="14C556D0" w14:textId="77777777" w:rsidR="003825FB" w:rsidRDefault="00000000">
      <w:pPr>
        <w:ind w:firstLine="0"/>
        <w:rPr>
          <w:rFonts w:cs="Times New Roman"/>
          <w:szCs w:val="28"/>
          <w:lang w:val="vi-VN"/>
        </w:rPr>
      </w:pPr>
      <w:r>
        <w:rPr>
          <w:rFonts w:cs="Times New Roman"/>
          <w:noProof/>
          <w:szCs w:val="28"/>
        </w:rPr>
        <w:drawing>
          <wp:inline distT="0" distB="0" distL="114300" distR="114300" wp14:anchorId="30FB4F8C" wp14:editId="3427897F">
            <wp:extent cx="5579745" cy="4044950"/>
            <wp:effectExtent l="0" t="0" r="13335" b="889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6"/>
                    <a:stretch>
                      <a:fillRect/>
                    </a:stretch>
                  </pic:blipFill>
                  <pic:spPr>
                    <a:xfrm>
                      <a:off x="0" y="0"/>
                      <a:ext cx="5579745" cy="4044950"/>
                    </a:xfrm>
                    <a:prstGeom prst="rect">
                      <a:avLst/>
                    </a:prstGeom>
                    <a:noFill/>
                    <a:ln>
                      <a:noFill/>
                    </a:ln>
                  </pic:spPr>
                </pic:pic>
              </a:graphicData>
            </a:graphic>
          </wp:inline>
        </w:drawing>
      </w:r>
    </w:p>
    <w:p w14:paraId="71A03310" w14:textId="77777777" w:rsidR="003825FB" w:rsidRDefault="003825FB">
      <w:pPr>
        <w:rPr>
          <w:rFonts w:cs="Times New Roman"/>
          <w:szCs w:val="28"/>
          <w:lang w:val="vi-VN"/>
        </w:rPr>
      </w:pPr>
    </w:p>
    <w:p w14:paraId="29D3F449" w14:textId="77777777" w:rsidR="003825FB" w:rsidRDefault="00000000">
      <w:pPr>
        <w:rPr>
          <w:rFonts w:cs="Times New Roman"/>
          <w:szCs w:val="28"/>
          <w:lang w:val="vi-VN"/>
        </w:rPr>
      </w:pPr>
      <w:r>
        <w:rPr>
          <w:rFonts w:cs="Times New Roman"/>
          <w:szCs w:val="28"/>
          <w:lang w:val="vi-VN"/>
        </w:rPr>
        <w:br w:type="page"/>
      </w:r>
    </w:p>
    <w:p w14:paraId="434F5795" w14:textId="77777777" w:rsidR="003825FB" w:rsidRDefault="00000000">
      <w:pPr>
        <w:pStyle w:val="u1"/>
      </w:pPr>
      <w:bookmarkStart w:id="121" w:name="_Toc7923"/>
      <w:bookmarkStart w:id="122" w:name="_Toc5249"/>
      <w:bookmarkStart w:id="123" w:name="_Toc230636922"/>
      <w:r>
        <w:lastRenderedPageBreak/>
        <w:t>CHƯƠNG 3. KẾT QUẢ CÀI ĐẶT VÀ KIỂM THỬ</w:t>
      </w:r>
      <w:bookmarkStart w:id="124" w:name="_Toc15621"/>
      <w:bookmarkStart w:id="125" w:name="_Toc19899"/>
      <w:bookmarkEnd w:id="121"/>
      <w:bookmarkEnd w:id="122"/>
      <w:bookmarkEnd w:id="123"/>
    </w:p>
    <w:p w14:paraId="55DFB868" w14:textId="77777777" w:rsidR="003825FB" w:rsidRDefault="00000000">
      <w:pPr>
        <w:pStyle w:val="u2"/>
        <w:rPr>
          <w:rFonts w:cs="Times New Roman"/>
          <w:szCs w:val="28"/>
        </w:rPr>
      </w:pPr>
      <w:bookmarkStart w:id="126" w:name="_Toc230636923"/>
      <w:r>
        <w:rPr>
          <w:rFonts w:cs="Times New Roman"/>
          <w:szCs w:val="28"/>
        </w:rPr>
        <w:t>3.1. Kết quả cài đặt</w:t>
      </w:r>
      <w:bookmarkEnd w:id="124"/>
      <w:bookmarkEnd w:id="125"/>
      <w:bookmarkEnd w:id="126"/>
      <w:r>
        <w:rPr>
          <w:rFonts w:cs="Times New Roman"/>
          <w:szCs w:val="28"/>
        </w:rPr>
        <w:t xml:space="preserve"> </w:t>
      </w:r>
    </w:p>
    <w:p w14:paraId="02B2605A" w14:textId="77777777" w:rsidR="003825FB" w:rsidRDefault="00000000">
      <w:pPr>
        <w:pStyle w:val="u3"/>
        <w:rPr>
          <w:rFonts w:cs="Times New Roman"/>
          <w:szCs w:val="28"/>
        </w:rPr>
      </w:pPr>
      <w:bookmarkStart w:id="127" w:name="_Toc230636924"/>
      <w:r>
        <w:rPr>
          <w:rFonts w:cs="Times New Roman"/>
          <w:szCs w:val="28"/>
        </w:rPr>
        <w:t>3.1.1. Màn hình giao diện Tìm kiếm khách sạn</w:t>
      </w:r>
      <w:bookmarkEnd w:id="127"/>
    </w:p>
    <w:p w14:paraId="102705C2" w14:textId="77777777" w:rsidR="003825FB" w:rsidRDefault="00000000">
      <w:pPr>
        <w:pStyle w:val="u3"/>
        <w:rPr>
          <w:rFonts w:cs="Times New Roman"/>
          <w:szCs w:val="28"/>
        </w:rPr>
      </w:pPr>
      <w:bookmarkStart w:id="128" w:name="_Toc230636925"/>
      <w:r>
        <w:rPr>
          <w:rFonts w:cs="Times New Roman"/>
          <w:szCs w:val="28"/>
        </w:rPr>
        <w:t>3.1.2. Màn hình giao diện Xem chi tiết khách sạn</w:t>
      </w:r>
      <w:bookmarkEnd w:id="128"/>
    </w:p>
    <w:p w14:paraId="4414ABA3" w14:textId="77777777" w:rsidR="003825FB" w:rsidRDefault="00000000">
      <w:pPr>
        <w:pStyle w:val="u3"/>
        <w:rPr>
          <w:rFonts w:cs="Times New Roman"/>
          <w:szCs w:val="28"/>
        </w:rPr>
      </w:pPr>
      <w:bookmarkStart w:id="129" w:name="_Toc230636926"/>
      <w:r>
        <w:rPr>
          <w:rFonts w:cs="Times New Roman"/>
          <w:szCs w:val="28"/>
        </w:rPr>
        <w:t>3.1.3. Màn hình giao diện Đặt phòng</w:t>
      </w:r>
      <w:bookmarkEnd w:id="129"/>
    </w:p>
    <w:p w14:paraId="6809539F" w14:textId="77777777" w:rsidR="003825FB" w:rsidRDefault="00000000">
      <w:pPr>
        <w:pStyle w:val="u3"/>
        <w:rPr>
          <w:rFonts w:cs="Times New Roman"/>
          <w:szCs w:val="28"/>
        </w:rPr>
      </w:pPr>
      <w:bookmarkStart w:id="130" w:name="_Toc230636927"/>
      <w:r>
        <w:rPr>
          <w:rFonts w:cs="Times New Roman"/>
          <w:szCs w:val="28"/>
        </w:rPr>
        <w:t>3.1.4. Màn hình giao diện Quản lý loại phòng</w:t>
      </w:r>
      <w:bookmarkEnd w:id="130"/>
    </w:p>
    <w:p w14:paraId="48D9D892" w14:textId="77777777" w:rsidR="003825FB" w:rsidRDefault="00000000">
      <w:pPr>
        <w:pStyle w:val="u3"/>
        <w:rPr>
          <w:rFonts w:cs="Times New Roman"/>
          <w:szCs w:val="28"/>
        </w:rPr>
      </w:pPr>
      <w:bookmarkStart w:id="131" w:name="_Toc230636928"/>
      <w:r>
        <w:rPr>
          <w:rFonts w:cs="Times New Roman"/>
          <w:szCs w:val="28"/>
        </w:rPr>
        <w:t>3.1.5. Màn hình giao diện Quản lý đơn đặt phòng</w:t>
      </w:r>
      <w:bookmarkEnd w:id="131"/>
    </w:p>
    <w:p w14:paraId="685642C3" w14:textId="77777777" w:rsidR="003825FB" w:rsidRDefault="003825FB">
      <w:pPr>
        <w:rPr>
          <w:rFonts w:cs="Times New Roman"/>
          <w:szCs w:val="28"/>
          <w:lang w:val="vi-VN"/>
        </w:rPr>
      </w:pPr>
    </w:p>
    <w:p w14:paraId="504C17FE" w14:textId="77777777" w:rsidR="003825FB" w:rsidRDefault="00000000">
      <w:pPr>
        <w:pStyle w:val="u2"/>
        <w:rPr>
          <w:rFonts w:cs="Times New Roman"/>
          <w:szCs w:val="28"/>
        </w:rPr>
      </w:pPr>
      <w:bookmarkStart w:id="132" w:name="_Toc1479"/>
      <w:bookmarkStart w:id="133" w:name="_Toc230636929"/>
      <w:bookmarkStart w:id="134" w:name="_Toc12288"/>
      <w:r>
        <w:rPr>
          <w:rFonts w:cs="Times New Roman"/>
          <w:szCs w:val="28"/>
        </w:rPr>
        <w:t>3.2. Kiểm thử</w:t>
      </w:r>
      <w:bookmarkEnd w:id="132"/>
      <w:bookmarkEnd w:id="133"/>
      <w:bookmarkEnd w:id="134"/>
    </w:p>
    <w:p w14:paraId="12414D5C" w14:textId="77777777" w:rsidR="003825FB" w:rsidRDefault="00000000">
      <w:pPr>
        <w:pStyle w:val="u3"/>
        <w:rPr>
          <w:rFonts w:cs="Times New Roman"/>
          <w:szCs w:val="28"/>
        </w:rPr>
      </w:pPr>
      <w:bookmarkStart w:id="135" w:name="_Toc230636930"/>
      <w:r>
        <w:rPr>
          <w:rFonts w:cs="Times New Roman"/>
          <w:szCs w:val="28"/>
        </w:rPr>
        <w:t>3.2.1. Mục đích kiểm thử</w:t>
      </w:r>
      <w:bookmarkStart w:id="136" w:name="_Toc19664"/>
      <w:bookmarkEnd w:id="135"/>
    </w:p>
    <w:p w14:paraId="6E416CFB" w14:textId="77777777" w:rsidR="003825FB" w:rsidRDefault="00000000">
      <w:pPr>
        <w:pStyle w:val="u3"/>
        <w:rPr>
          <w:rFonts w:cs="Times New Roman"/>
          <w:szCs w:val="28"/>
        </w:rPr>
      </w:pPr>
      <w:bookmarkStart w:id="137" w:name="_Toc230636931"/>
      <w:r>
        <w:rPr>
          <w:rFonts w:cs="Times New Roman"/>
          <w:szCs w:val="28"/>
        </w:rPr>
        <w:t>3.2.2. Kế hoạch kiểm thử</w:t>
      </w:r>
      <w:bookmarkEnd w:id="137"/>
    </w:p>
    <w:p w14:paraId="5EFEB99D" w14:textId="77777777" w:rsidR="003825FB" w:rsidRDefault="00000000">
      <w:pPr>
        <w:pStyle w:val="u3"/>
        <w:rPr>
          <w:rFonts w:cs="Times New Roman"/>
          <w:szCs w:val="28"/>
        </w:rPr>
      </w:pPr>
      <w:bookmarkStart w:id="138" w:name="_Toc230636932"/>
      <w:r>
        <w:rPr>
          <w:rFonts w:cs="Times New Roman"/>
          <w:szCs w:val="28"/>
        </w:rPr>
        <w:t>3.2.3. Kịch bản kiểm thử</w:t>
      </w:r>
      <w:bookmarkEnd w:id="138"/>
    </w:p>
    <w:p w14:paraId="6D23B38B" w14:textId="77777777" w:rsidR="003825FB" w:rsidRDefault="00000000">
      <w:pPr>
        <w:pStyle w:val="u3"/>
        <w:rPr>
          <w:rFonts w:cs="Times New Roman"/>
          <w:szCs w:val="28"/>
        </w:rPr>
      </w:pPr>
      <w:bookmarkStart w:id="139" w:name="_Toc230636933"/>
      <w:r>
        <w:rPr>
          <w:rFonts w:cs="Times New Roman"/>
          <w:szCs w:val="28"/>
        </w:rPr>
        <w:t>3.2.4. Kết quả kiểm thử</w:t>
      </w:r>
      <w:bookmarkEnd w:id="139"/>
    </w:p>
    <w:bookmarkEnd w:id="136"/>
    <w:p w14:paraId="0DABD0D6" w14:textId="77777777" w:rsidR="003825FB" w:rsidRDefault="00000000">
      <w:pPr>
        <w:ind w:firstLine="0"/>
        <w:rPr>
          <w:rFonts w:cs="Times New Roman"/>
          <w:szCs w:val="28"/>
          <w:lang w:val="vi-VN"/>
        </w:rPr>
      </w:pPr>
      <w:r>
        <w:rPr>
          <w:rFonts w:cs="Times New Roman"/>
          <w:szCs w:val="28"/>
          <w:lang w:val="vi-VN"/>
        </w:rPr>
        <w:br w:type="page"/>
      </w:r>
    </w:p>
    <w:p w14:paraId="1377669B" w14:textId="77777777" w:rsidR="003825FB" w:rsidRDefault="00000000">
      <w:pPr>
        <w:pStyle w:val="u1"/>
      </w:pPr>
      <w:bookmarkStart w:id="140" w:name="_Toc31720"/>
      <w:bookmarkStart w:id="141" w:name="_Toc23589"/>
      <w:bookmarkStart w:id="142" w:name="_Toc230636934"/>
      <w:r>
        <w:lastRenderedPageBreak/>
        <w:t>KẾT LUẬN VÀ KIẾN NGHỊ</w:t>
      </w:r>
      <w:bookmarkEnd w:id="140"/>
      <w:bookmarkEnd w:id="141"/>
      <w:bookmarkEnd w:id="142"/>
    </w:p>
    <w:p w14:paraId="66A7F903" w14:textId="77777777" w:rsidR="003825FB" w:rsidRDefault="00000000">
      <w:pPr>
        <w:rPr>
          <w:rFonts w:cs="Times New Roman"/>
          <w:szCs w:val="28"/>
          <w:lang w:val="vi-VN"/>
        </w:rPr>
      </w:pPr>
      <w:r>
        <w:rPr>
          <w:rFonts w:cs="Times New Roman"/>
          <w:szCs w:val="28"/>
          <w:lang w:val="vi-VN"/>
        </w:rPr>
        <w:br w:type="page"/>
      </w:r>
    </w:p>
    <w:p w14:paraId="5508C47A" w14:textId="77777777" w:rsidR="003825FB" w:rsidRDefault="00000000">
      <w:pPr>
        <w:pStyle w:val="u1"/>
      </w:pPr>
      <w:bookmarkStart w:id="143" w:name="_Toc15466"/>
      <w:bookmarkStart w:id="144" w:name="_Toc230636935"/>
      <w:bookmarkStart w:id="145" w:name="_Toc20741"/>
      <w:r>
        <w:lastRenderedPageBreak/>
        <w:t>TÀI LIỆU THAM KHẢO</w:t>
      </w:r>
      <w:bookmarkEnd w:id="143"/>
      <w:bookmarkEnd w:id="144"/>
      <w:bookmarkEnd w:id="145"/>
    </w:p>
    <w:p w14:paraId="4C6654BC" w14:textId="77777777" w:rsidR="003825FB" w:rsidRDefault="003825FB">
      <w:pPr>
        <w:ind w:firstLine="0"/>
        <w:rPr>
          <w:rFonts w:cs="Times New Roman"/>
          <w:szCs w:val="28"/>
          <w:lang w:val="vi-VN"/>
        </w:rPr>
      </w:pPr>
    </w:p>
    <w:p w14:paraId="0CCD9707" w14:textId="77777777" w:rsidR="003825FB" w:rsidRDefault="003825FB">
      <w:pPr>
        <w:ind w:firstLine="0"/>
        <w:rPr>
          <w:rFonts w:cs="Times New Roman"/>
          <w:szCs w:val="28"/>
          <w:lang w:val="vi-VN"/>
        </w:rPr>
      </w:pPr>
    </w:p>
    <w:sectPr w:rsidR="003825FB">
      <w:headerReference w:type="default" r:id="rId37"/>
      <w:pgSz w:w="11910" w:h="16840"/>
      <w:pgMar w:top="1417" w:right="1134" w:bottom="1417" w:left="1984" w:header="510" w:footer="510" w:gutter="0"/>
      <w:pgNumType w:start="1"/>
      <w:cols w:space="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0A55B" w14:textId="77777777" w:rsidR="002172FE" w:rsidRDefault="002172FE">
      <w:pPr>
        <w:spacing w:line="240" w:lineRule="auto"/>
      </w:pPr>
      <w:r>
        <w:separator/>
      </w:r>
    </w:p>
  </w:endnote>
  <w:endnote w:type="continuationSeparator" w:id="0">
    <w:p w14:paraId="4F6EECAF" w14:textId="77777777" w:rsidR="002172FE" w:rsidRDefault="002172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default"/>
    <w:sig w:usb0="00000000" w:usb1="0000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F1FA5" w14:textId="77777777" w:rsidR="002172FE" w:rsidRDefault="002172FE">
      <w:pPr>
        <w:spacing w:before="0" w:after="0"/>
      </w:pPr>
      <w:r>
        <w:separator/>
      </w:r>
    </w:p>
  </w:footnote>
  <w:footnote w:type="continuationSeparator" w:id="0">
    <w:p w14:paraId="136C61F0" w14:textId="77777777" w:rsidR="002172FE" w:rsidRDefault="002172F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0E153" w14:textId="77777777" w:rsidR="003825FB" w:rsidRDefault="00000000">
    <w:pPr>
      <w:pStyle w:val="utrang"/>
    </w:pPr>
    <w:r>
      <w:rPr>
        <w:noProof/>
      </w:rPr>
      <mc:AlternateContent>
        <mc:Choice Requires="wps">
          <w:drawing>
            <wp:anchor distT="0" distB="0" distL="114300" distR="114300" simplePos="0" relativeHeight="251659264" behindDoc="0" locked="0" layoutInCell="1" allowOverlap="1" wp14:anchorId="39187477" wp14:editId="7A38C235">
              <wp:simplePos x="0" y="0"/>
              <wp:positionH relativeFrom="margin">
                <wp:posOffset>-1905</wp:posOffset>
              </wp:positionH>
              <wp:positionV relativeFrom="paragraph">
                <wp:posOffset>0</wp:posOffset>
              </wp:positionV>
              <wp:extent cx="5589905"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558990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7F684F" w14:textId="77777777" w:rsidR="003825FB" w:rsidRDefault="00000000">
                          <w:pPr>
                            <w:pStyle w:val="utrang"/>
                            <w:ind w:firstLine="0"/>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9187477" id="_x0000_t202" coordsize="21600,21600" o:spt="202" path="m,l,21600r21600,l21600,xe">
              <v:stroke joinstyle="miter"/>
              <v:path gradientshapeok="t" o:connecttype="rect"/>
            </v:shapetype>
            <v:shape id="Text Box 8" o:spid="_x0000_s1026" type="#_x0000_t202" style="position:absolute;left:0;text-align:left;margin-left:-.15pt;margin-top:0;width:440.1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" filled="f" stroked="f" strokeweight=".5pt">
              <v:textbox style="mso-fit-shape-to-text:t" inset="0,0,0,0">
                <w:txbxContent>
                  <w:p w14:paraId="6E7F684F" w14:textId="77777777" w:rsidR="003825FB" w:rsidRDefault="00000000">
                    <w:pPr>
                      <w:pStyle w:val="utrang"/>
                      <w:ind w:firstLine="0"/>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9A1791"/>
    <w:multiLevelType w:val="multilevel"/>
    <w:tmpl w:val="849A1791"/>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878FF93B"/>
    <w:multiLevelType w:val="multilevel"/>
    <w:tmpl w:val="878FF93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8F66DE5C"/>
    <w:multiLevelType w:val="multilevel"/>
    <w:tmpl w:val="8F66DE5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94531CFB"/>
    <w:multiLevelType w:val="multilevel"/>
    <w:tmpl w:val="94531CF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97AD5806"/>
    <w:multiLevelType w:val="multilevel"/>
    <w:tmpl w:val="97AD5806"/>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B8351AEE"/>
    <w:multiLevelType w:val="multilevel"/>
    <w:tmpl w:val="B8351AEE"/>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D3803949"/>
    <w:multiLevelType w:val="multilevel"/>
    <w:tmpl w:val="D3803949"/>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D3A4882C"/>
    <w:multiLevelType w:val="multilevel"/>
    <w:tmpl w:val="D3A4882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D5E79586"/>
    <w:multiLevelType w:val="multilevel"/>
    <w:tmpl w:val="D5E79586"/>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DBB7812A"/>
    <w:multiLevelType w:val="multilevel"/>
    <w:tmpl w:val="DBB7812A"/>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F5451D67"/>
    <w:multiLevelType w:val="multilevel"/>
    <w:tmpl w:val="F5451D67"/>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12"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13"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14"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15"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16"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17"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18"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19"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20"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21" w15:restartNumberingAfterBreak="0">
    <w:nsid w:val="057FB1C9"/>
    <w:multiLevelType w:val="multilevel"/>
    <w:tmpl w:val="057FB1C9"/>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0C7E15EB"/>
    <w:multiLevelType w:val="multilevel"/>
    <w:tmpl w:val="0C7E15E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B93F475"/>
    <w:multiLevelType w:val="multilevel"/>
    <w:tmpl w:val="1B93F475"/>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DECA8B8"/>
    <w:multiLevelType w:val="multilevel"/>
    <w:tmpl w:val="2DECA8B8"/>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7AE6084"/>
    <w:multiLevelType w:val="multilevel"/>
    <w:tmpl w:val="37AE6084"/>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A003163"/>
    <w:multiLevelType w:val="singleLevel"/>
    <w:tmpl w:val="3A003163"/>
    <w:lvl w:ilvl="0">
      <w:start w:val="1"/>
      <w:numFmt w:val="decimal"/>
      <w:suff w:val="space"/>
      <w:lvlText w:val="%1."/>
      <w:lvlJc w:val="left"/>
    </w:lvl>
  </w:abstractNum>
  <w:abstractNum w:abstractNumId="27" w15:restartNumberingAfterBreak="0">
    <w:nsid w:val="481D51B8"/>
    <w:multiLevelType w:val="multilevel"/>
    <w:tmpl w:val="481D51B8"/>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B569FEA"/>
    <w:multiLevelType w:val="multilevel"/>
    <w:tmpl w:val="4B569FEA"/>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C959E6C"/>
    <w:multiLevelType w:val="multilevel"/>
    <w:tmpl w:val="4C959E6C"/>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D566C6E"/>
    <w:multiLevelType w:val="multilevel"/>
    <w:tmpl w:val="4D566C6E"/>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2CB955B"/>
    <w:multiLevelType w:val="multilevel"/>
    <w:tmpl w:val="72CB955B"/>
    <w:lvl w:ilvl="0">
      <w:start w:val="3"/>
      <w:numFmt w:val="bullet"/>
      <w:lvlText w:val="-"/>
      <w:lvlJc w:val="left"/>
      <w:pPr>
        <w:ind w:left="720" w:hanging="360"/>
      </w:pPr>
      <w:rPr>
        <w:rFonts w:ascii="Times New Roman" w:eastAsia="Calibri"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47535754">
    <w:abstractNumId w:val="20"/>
  </w:num>
  <w:num w:numId="2" w16cid:durableId="1199005616">
    <w:abstractNumId w:val="18"/>
  </w:num>
  <w:num w:numId="3" w16cid:durableId="135807910">
    <w:abstractNumId w:val="17"/>
  </w:num>
  <w:num w:numId="4" w16cid:durableId="966008636">
    <w:abstractNumId w:val="16"/>
  </w:num>
  <w:num w:numId="5" w16cid:durableId="836195453">
    <w:abstractNumId w:val="15"/>
  </w:num>
  <w:num w:numId="6" w16cid:durableId="914127988">
    <w:abstractNumId w:val="19"/>
  </w:num>
  <w:num w:numId="7" w16cid:durableId="1982349149">
    <w:abstractNumId w:val="14"/>
  </w:num>
  <w:num w:numId="8" w16cid:durableId="2096439465">
    <w:abstractNumId w:val="13"/>
  </w:num>
  <w:num w:numId="9" w16cid:durableId="708261864">
    <w:abstractNumId w:val="12"/>
  </w:num>
  <w:num w:numId="10" w16cid:durableId="1114178211">
    <w:abstractNumId w:val="11"/>
  </w:num>
  <w:num w:numId="11" w16cid:durableId="581837864">
    <w:abstractNumId w:val="26"/>
  </w:num>
  <w:num w:numId="12" w16cid:durableId="556013627">
    <w:abstractNumId w:val="21"/>
  </w:num>
  <w:num w:numId="13" w16cid:durableId="1581912709">
    <w:abstractNumId w:val="2"/>
  </w:num>
  <w:num w:numId="14" w16cid:durableId="1149059757">
    <w:abstractNumId w:val="9"/>
  </w:num>
  <w:num w:numId="15" w16cid:durableId="1089693209">
    <w:abstractNumId w:val="10"/>
  </w:num>
  <w:num w:numId="16" w16cid:durableId="1553616509">
    <w:abstractNumId w:val="31"/>
  </w:num>
  <w:num w:numId="17" w16cid:durableId="908033036">
    <w:abstractNumId w:val="6"/>
  </w:num>
  <w:num w:numId="18" w16cid:durableId="526674887">
    <w:abstractNumId w:val="0"/>
  </w:num>
  <w:num w:numId="19" w16cid:durableId="303244793">
    <w:abstractNumId w:val="3"/>
  </w:num>
  <w:num w:numId="20" w16cid:durableId="749159039">
    <w:abstractNumId w:val="29"/>
  </w:num>
  <w:num w:numId="21" w16cid:durableId="1303845713">
    <w:abstractNumId w:val="28"/>
  </w:num>
  <w:num w:numId="22" w16cid:durableId="361907150">
    <w:abstractNumId w:val="22"/>
  </w:num>
  <w:num w:numId="23" w16cid:durableId="1660226707">
    <w:abstractNumId w:val="1"/>
  </w:num>
  <w:num w:numId="24" w16cid:durableId="1165171548">
    <w:abstractNumId w:val="27"/>
  </w:num>
  <w:num w:numId="25" w16cid:durableId="1801145923">
    <w:abstractNumId w:val="8"/>
  </w:num>
  <w:num w:numId="26" w16cid:durableId="673843170">
    <w:abstractNumId w:val="30"/>
  </w:num>
  <w:num w:numId="27" w16cid:durableId="106655405">
    <w:abstractNumId w:val="5"/>
  </w:num>
  <w:num w:numId="28" w16cid:durableId="415440427">
    <w:abstractNumId w:val="25"/>
  </w:num>
  <w:num w:numId="29" w16cid:durableId="410547712">
    <w:abstractNumId w:val="24"/>
  </w:num>
  <w:num w:numId="30" w16cid:durableId="1098259380">
    <w:abstractNumId w:val="23"/>
  </w:num>
  <w:num w:numId="31" w16cid:durableId="847216275">
    <w:abstractNumId w:val="7"/>
  </w:num>
  <w:num w:numId="32" w16cid:durableId="1717503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EEC5218"/>
    <w:rsid w:val="00050A31"/>
    <w:rsid w:val="000716D2"/>
    <w:rsid w:val="00071AAB"/>
    <w:rsid w:val="00077DD9"/>
    <w:rsid w:val="000B76C4"/>
    <w:rsid w:val="000C5610"/>
    <w:rsid w:val="000E6552"/>
    <w:rsid w:val="000F3A4F"/>
    <w:rsid w:val="000F59AC"/>
    <w:rsid w:val="001364FE"/>
    <w:rsid w:val="001368DD"/>
    <w:rsid w:val="00136C67"/>
    <w:rsid w:val="00147DB3"/>
    <w:rsid w:val="001518A5"/>
    <w:rsid w:val="00170095"/>
    <w:rsid w:val="00170E4F"/>
    <w:rsid w:val="001743F4"/>
    <w:rsid w:val="00187C33"/>
    <w:rsid w:val="001936B7"/>
    <w:rsid w:val="00196AB1"/>
    <w:rsid w:val="001B6AE4"/>
    <w:rsid w:val="00201333"/>
    <w:rsid w:val="00210FA7"/>
    <w:rsid w:val="00216417"/>
    <w:rsid w:val="002172FE"/>
    <w:rsid w:val="0021734F"/>
    <w:rsid w:val="00252DB6"/>
    <w:rsid w:val="0026631D"/>
    <w:rsid w:val="002C2F53"/>
    <w:rsid w:val="0033518C"/>
    <w:rsid w:val="003437C2"/>
    <w:rsid w:val="00377186"/>
    <w:rsid w:val="003825FB"/>
    <w:rsid w:val="003A1C03"/>
    <w:rsid w:val="003B4DC0"/>
    <w:rsid w:val="00414627"/>
    <w:rsid w:val="00425D63"/>
    <w:rsid w:val="00452863"/>
    <w:rsid w:val="004643D8"/>
    <w:rsid w:val="00497C24"/>
    <w:rsid w:val="004C7BA5"/>
    <w:rsid w:val="004E7628"/>
    <w:rsid w:val="004F48F2"/>
    <w:rsid w:val="005149B1"/>
    <w:rsid w:val="005647F2"/>
    <w:rsid w:val="005662D1"/>
    <w:rsid w:val="00573A09"/>
    <w:rsid w:val="005A4526"/>
    <w:rsid w:val="005C1B16"/>
    <w:rsid w:val="005D1B4E"/>
    <w:rsid w:val="005E53D0"/>
    <w:rsid w:val="006002EB"/>
    <w:rsid w:val="006128EF"/>
    <w:rsid w:val="006264B4"/>
    <w:rsid w:val="00643033"/>
    <w:rsid w:val="00644CC3"/>
    <w:rsid w:val="00661468"/>
    <w:rsid w:val="006649F0"/>
    <w:rsid w:val="0067245D"/>
    <w:rsid w:val="00674FF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2BAB"/>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35150"/>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EE2723"/>
    <w:rsid w:val="048B3925"/>
    <w:rsid w:val="05126BF4"/>
    <w:rsid w:val="095B4155"/>
    <w:rsid w:val="0AD831EE"/>
    <w:rsid w:val="0BBC0C5E"/>
    <w:rsid w:val="0C9068F3"/>
    <w:rsid w:val="130821A5"/>
    <w:rsid w:val="142E2F50"/>
    <w:rsid w:val="14B019D7"/>
    <w:rsid w:val="17D827E5"/>
    <w:rsid w:val="186F0FC9"/>
    <w:rsid w:val="19823F6B"/>
    <w:rsid w:val="198E7BD8"/>
    <w:rsid w:val="1B4035BB"/>
    <w:rsid w:val="1CD906E5"/>
    <w:rsid w:val="1EEC5218"/>
    <w:rsid w:val="215E6819"/>
    <w:rsid w:val="218027A2"/>
    <w:rsid w:val="21F8568C"/>
    <w:rsid w:val="27B40E47"/>
    <w:rsid w:val="28B21AD4"/>
    <w:rsid w:val="293E1A6A"/>
    <w:rsid w:val="2A8368B4"/>
    <w:rsid w:val="2A910FD6"/>
    <w:rsid w:val="2A9A13D4"/>
    <w:rsid w:val="2B905829"/>
    <w:rsid w:val="2BBB1974"/>
    <w:rsid w:val="2CAB0EE8"/>
    <w:rsid w:val="2CFE61B2"/>
    <w:rsid w:val="2DA0489F"/>
    <w:rsid w:val="2E0A430D"/>
    <w:rsid w:val="31013B3E"/>
    <w:rsid w:val="3179301C"/>
    <w:rsid w:val="32DD0828"/>
    <w:rsid w:val="32E877FA"/>
    <w:rsid w:val="343325BF"/>
    <w:rsid w:val="356374E6"/>
    <w:rsid w:val="362D0F78"/>
    <w:rsid w:val="36D71F9E"/>
    <w:rsid w:val="385205B5"/>
    <w:rsid w:val="39224CC0"/>
    <w:rsid w:val="394D27F0"/>
    <w:rsid w:val="3A7B757E"/>
    <w:rsid w:val="3AD217BA"/>
    <w:rsid w:val="3E7C010D"/>
    <w:rsid w:val="3F1448F3"/>
    <w:rsid w:val="3F484610"/>
    <w:rsid w:val="40184A1B"/>
    <w:rsid w:val="415B1B03"/>
    <w:rsid w:val="4322260C"/>
    <w:rsid w:val="43CB4AC6"/>
    <w:rsid w:val="45424189"/>
    <w:rsid w:val="464268F3"/>
    <w:rsid w:val="47A667E9"/>
    <w:rsid w:val="4B406998"/>
    <w:rsid w:val="545C09A9"/>
    <w:rsid w:val="573F6D9D"/>
    <w:rsid w:val="58275417"/>
    <w:rsid w:val="5A130056"/>
    <w:rsid w:val="5B434E4F"/>
    <w:rsid w:val="5BED3B4F"/>
    <w:rsid w:val="5E5120F9"/>
    <w:rsid w:val="61BF394A"/>
    <w:rsid w:val="67530DBC"/>
    <w:rsid w:val="682C6464"/>
    <w:rsid w:val="68DE33DD"/>
    <w:rsid w:val="69BB2958"/>
    <w:rsid w:val="6B03213A"/>
    <w:rsid w:val="6BD14EE0"/>
    <w:rsid w:val="6BE72030"/>
    <w:rsid w:val="6C374E25"/>
    <w:rsid w:val="6E334090"/>
    <w:rsid w:val="6F0A4C90"/>
    <w:rsid w:val="704A6FB0"/>
    <w:rsid w:val="704F5E79"/>
    <w:rsid w:val="71AA3ECB"/>
    <w:rsid w:val="751036C7"/>
    <w:rsid w:val="75E07A54"/>
    <w:rsid w:val="769512F7"/>
    <w:rsid w:val="77120E9B"/>
    <w:rsid w:val="77826F92"/>
    <w:rsid w:val="7D627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680D1"/>
  <w15:docId w15:val="{213E1157-075D-40A4-9E3C-C21639589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caption" w:semiHidden="1" w:unhideWhenUsed="1"/>
    <w:lsdException w:name="Default Paragraph Font" w:uiPriority="1" w:unhideWhenUsed="1"/>
    <w:lsdException w:name="Hyperlink" w:uiPriority="99"/>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Binhthng">
    <w:name w:val="Normal"/>
    <w:qFormat/>
    <w:pPr>
      <w:spacing w:before="60" w:after="60" w:line="360" w:lineRule="auto"/>
      <w:ind w:firstLine="562"/>
      <w:jc w:val="both"/>
    </w:pPr>
    <w:rPr>
      <w:rFonts w:eastAsiaTheme="minorHAnsi" w:cstheme="minorBidi"/>
      <w:sz w:val="28"/>
      <w:szCs w:val="22"/>
      <w:lang w:val="en-US" w:eastAsia="en-US"/>
    </w:rPr>
  </w:style>
  <w:style w:type="paragraph" w:styleId="u1">
    <w:name w:val="heading 1"/>
    <w:basedOn w:val="Binhthng"/>
    <w:next w:val="Binhthng"/>
    <w:qFormat/>
    <w:pPr>
      <w:ind w:firstLine="0"/>
      <w:jc w:val="center"/>
      <w:outlineLvl w:val="0"/>
    </w:pPr>
    <w:rPr>
      <w:rFonts w:cs="Times New Roman"/>
      <w:b/>
      <w:bCs/>
      <w:szCs w:val="28"/>
      <w:lang w:val="vi-VN"/>
    </w:rPr>
  </w:style>
  <w:style w:type="paragraph" w:styleId="u2">
    <w:name w:val="heading 2"/>
    <w:basedOn w:val="Binhthng"/>
    <w:next w:val="Binhthng"/>
    <w:autoRedefine/>
    <w:unhideWhenUsed/>
    <w:qFormat/>
    <w:pPr>
      <w:ind w:firstLine="0"/>
      <w:outlineLvl w:val="1"/>
    </w:pPr>
    <w:rPr>
      <w:b/>
      <w:bCs/>
      <w:lang w:val="vi-VN"/>
    </w:rPr>
  </w:style>
  <w:style w:type="paragraph" w:styleId="u3">
    <w:name w:val="heading 3"/>
    <w:basedOn w:val="Binhthng"/>
    <w:next w:val="Binhthng"/>
    <w:unhideWhenUsed/>
    <w:qFormat/>
    <w:pPr>
      <w:ind w:firstLine="0"/>
      <w:outlineLvl w:val="2"/>
    </w:pPr>
    <w:rPr>
      <w:b/>
      <w:bCs/>
      <w:lang w:val="vi-VN"/>
    </w:rPr>
  </w:style>
  <w:style w:type="paragraph" w:styleId="u4">
    <w:name w:val="heading 4"/>
    <w:basedOn w:val="Binhthng"/>
    <w:next w:val="Binhthng"/>
    <w:autoRedefine/>
    <w:unhideWhenUsed/>
    <w:qFormat/>
    <w:pPr>
      <w:ind w:firstLine="0"/>
      <w:outlineLvl w:val="3"/>
    </w:pPr>
    <w:rPr>
      <w:b/>
      <w:bCs/>
      <w:lang w:val="vi-VN"/>
    </w:rPr>
  </w:style>
  <w:style w:type="paragraph" w:styleId="u5">
    <w:name w:val="heading 5"/>
    <w:basedOn w:val="Binhthng"/>
    <w:next w:val="Binhthng"/>
    <w:autoRedefine/>
    <w:semiHidden/>
    <w:unhideWhenUsed/>
    <w:qFormat/>
    <w:pPr>
      <w:keepNext/>
      <w:keepLines/>
      <w:spacing w:before="280" w:after="290" w:line="376" w:lineRule="auto"/>
      <w:outlineLvl w:val="4"/>
    </w:pPr>
    <w:rPr>
      <w:szCs w:val="28"/>
    </w:rPr>
  </w:style>
  <w:style w:type="paragraph" w:styleId="u6">
    <w:name w:val="heading 6"/>
    <w:basedOn w:val="Binhthng"/>
    <w:next w:val="Binhthng"/>
    <w:autoRedefine/>
    <w:semiHidden/>
    <w:unhideWhenUsed/>
    <w:qFormat/>
    <w:pPr>
      <w:keepNext/>
      <w:keepLines/>
      <w:spacing w:before="240" w:after="64" w:line="320" w:lineRule="auto"/>
      <w:outlineLvl w:val="5"/>
    </w:pPr>
    <w:rPr>
      <w:sz w:val="24"/>
      <w:szCs w:val="24"/>
    </w:rPr>
  </w:style>
  <w:style w:type="paragraph" w:styleId="u7">
    <w:name w:val="heading 7"/>
    <w:basedOn w:val="Binhthng"/>
    <w:next w:val="Binhthng"/>
    <w:semiHidden/>
    <w:unhideWhenUsed/>
    <w:qFormat/>
    <w:pPr>
      <w:keepNext/>
      <w:keepLines/>
      <w:spacing w:before="240" w:after="64" w:line="320" w:lineRule="auto"/>
      <w:outlineLvl w:val="6"/>
    </w:pPr>
    <w:rPr>
      <w:sz w:val="24"/>
      <w:szCs w:val="24"/>
    </w:rPr>
  </w:style>
  <w:style w:type="paragraph" w:styleId="u8">
    <w:name w:val="heading 8"/>
    <w:basedOn w:val="Binhthng"/>
    <w:next w:val="Binhthng"/>
    <w:autoRedefine/>
    <w:semiHidden/>
    <w:unhideWhenUsed/>
    <w:qFormat/>
    <w:pPr>
      <w:keepNext/>
      <w:keepLines/>
      <w:spacing w:before="240" w:after="64" w:line="320" w:lineRule="auto"/>
      <w:outlineLvl w:val="7"/>
    </w:pPr>
    <w:rPr>
      <w:sz w:val="24"/>
      <w:szCs w:val="24"/>
    </w:rPr>
  </w:style>
  <w:style w:type="paragraph" w:styleId="u9">
    <w:name w:val="heading 9"/>
    <w:basedOn w:val="Binhthng"/>
    <w:next w:val="Binhthng"/>
    <w:autoRedefine/>
    <w:semiHidden/>
    <w:unhideWhenUsed/>
    <w:qFormat/>
    <w:pPr>
      <w:keepNext/>
      <w:keepLines/>
      <w:spacing w:before="240" w:after="64" w:line="320" w:lineRule="auto"/>
      <w:outlineLvl w:val="8"/>
    </w:pPr>
    <w:rPr>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autoRedefine/>
    <w:qFormat/>
    <w:rPr>
      <w:sz w:val="16"/>
      <w:szCs w:val="16"/>
    </w:rPr>
  </w:style>
  <w:style w:type="paragraph" w:styleId="Khivnban">
    <w:name w:val="Block Text"/>
    <w:basedOn w:val="Binhthng"/>
    <w:qFormat/>
    <w:pPr>
      <w:spacing w:after="120"/>
      <w:ind w:leftChars="700" w:left="1440" w:rightChars="700" w:right="1440"/>
    </w:pPr>
  </w:style>
  <w:style w:type="paragraph" w:styleId="ThnVnban">
    <w:name w:val="Body Text"/>
    <w:basedOn w:val="Binhthng"/>
    <w:autoRedefine/>
    <w:qFormat/>
    <w:pPr>
      <w:spacing w:after="120"/>
    </w:pPr>
  </w:style>
  <w:style w:type="paragraph" w:styleId="Thnvnban2">
    <w:name w:val="Body Text 2"/>
    <w:basedOn w:val="Binhthng"/>
    <w:autoRedefine/>
    <w:qFormat/>
    <w:pPr>
      <w:spacing w:after="120" w:line="480" w:lineRule="auto"/>
    </w:pPr>
  </w:style>
  <w:style w:type="paragraph" w:styleId="Thnvnban3">
    <w:name w:val="Body Text 3"/>
    <w:basedOn w:val="Binhthng"/>
    <w:qFormat/>
    <w:pPr>
      <w:spacing w:after="120"/>
    </w:pPr>
    <w:rPr>
      <w:sz w:val="16"/>
      <w:szCs w:val="16"/>
    </w:rPr>
  </w:style>
  <w:style w:type="paragraph" w:styleId="ThnvnbanThutlDongu">
    <w:name w:val="Body Text First Indent"/>
    <w:basedOn w:val="ThnVnban"/>
    <w:autoRedefine/>
    <w:qFormat/>
    <w:pPr>
      <w:ind w:firstLineChars="100" w:firstLine="420"/>
    </w:pPr>
  </w:style>
  <w:style w:type="paragraph" w:styleId="ThutlThnVnban">
    <w:name w:val="Body Text Indent"/>
    <w:basedOn w:val="Binhthng"/>
    <w:qFormat/>
    <w:pPr>
      <w:spacing w:after="120"/>
      <w:ind w:leftChars="200" w:left="420"/>
    </w:pPr>
  </w:style>
  <w:style w:type="paragraph" w:styleId="ThnvnbanThutlDongu2">
    <w:name w:val="Body Text First Indent 2"/>
    <w:basedOn w:val="ThutlThnVnban"/>
    <w:autoRedefine/>
    <w:qFormat/>
    <w:pPr>
      <w:ind w:firstLineChars="200" w:firstLine="420"/>
    </w:pPr>
  </w:style>
  <w:style w:type="paragraph" w:styleId="ThnvnbanThutl2">
    <w:name w:val="Body Text Indent 2"/>
    <w:basedOn w:val="Binhthng"/>
    <w:autoRedefine/>
    <w:qFormat/>
    <w:pPr>
      <w:spacing w:after="120" w:line="480" w:lineRule="auto"/>
      <w:ind w:leftChars="200" w:left="420"/>
    </w:pPr>
  </w:style>
  <w:style w:type="paragraph" w:styleId="ThnvnbanThutl3">
    <w:name w:val="Body Text Indent 3"/>
    <w:basedOn w:val="Binhthng"/>
    <w:qFormat/>
    <w:pPr>
      <w:spacing w:after="120"/>
      <w:ind w:leftChars="200" w:left="420"/>
    </w:pPr>
    <w:rPr>
      <w:sz w:val="16"/>
      <w:szCs w:val="16"/>
    </w:rPr>
  </w:style>
  <w:style w:type="paragraph" w:styleId="Chuthich">
    <w:name w:val="caption"/>
    <w:basedOn w:val="Binhthng"/>
    <w:next w:val="Binhthng"/>
    <w:autoRedefine/>
    <w:semiHidden/>
    <w:unhideWhenUsed/>
    <w:qFormat/>
    <w:rPr>
      <w:rFonts w:ascii="Arial" w:eastAsia="SimHei" w:hAnsi="Arial" w:cs="Arial"/>
      <w:sz w:val="20"/>
    </w:rPr>
  </w:style>
  <w:style w:type="paragraph" w:styleId="ong">
    <w:name w:val="Closing"/>
    <w:basedOn w:val="Binhthng"/>
    <w:qFormat/>
    <w:pPr>
      <w:ind w:leftChars="2100" w:left="100"/>
    </w:pPr>
  </w:style>
  <w:style w:type="character" w:styleId="ThamchiuChuthich">
    <w:name w:val="annotation reference"/>
    <w:basedOn w:val="Phngmcinhcuaoanvn"/>
    <w:qFormat/>
    <w:rPr>
      <w:sz w:val="21"/>
      <w:szCs w:val="21"/>
    </w:rPr>
  </w:style>
  <w:style w:type="paragraph" w:styleId="VnbanChuthich">
    <w:name w:val="annotation text"/>
    <w:basedOn w:val="Binhthng"/>
    <w:qFormat/>
    <w:pPr>
      <w:jc w:val="left"/>
    </w:pPr>
  </w:style>
  <w:style w:type="paragraph" w:styleId="ChuChuthich">
    <w:name w:val="annotation subject"/>
    <w:basedOn w:val="VnbanChuthich"/>
    <w:next w:val="VnbanChuthich"/>
    <w:qFormat/>
  </w:style>
  <w:style w:type="paragraph" w:styleId="Ngaythang">
    <w:name w:val="Date"/>
    <w:basedOn w:val="Binhthng"/>
    <w:next w:val="Binhthng"/>
    <w:qFormat/>
    <w:pPr>
      <w:ind w:leftChars="2500" w:left="100"/>
    </w:pPr>
  </w:style>
  <w:style w:type="paragraph" w:styleId="Bantailiu">
    <w:name w:val="Document Map"/>
    <w:basedOn w:val="Binhthng"/>
    <w:qFormat/>
    <w:pPr>
      <w:shd w:val="clear" w:color="auto" w:fill="000080"/>
    </w:pPr>
  </w:style>
  <w:style w:type="paragraph" w:styleId="ChkyEmail">
    <w:name w:val="E-mail Signature"/>
    <w:basedOn w:val="Binhthng"/>
    <w:qFormat/>
  </w:style>
  <w:style w:type="character" w:styleId="Nhnmanh">
    <w:name w:val="Emphasis"/>
    <w:basedOn w:val="Phngmcinhcuaoanvn"/>
    <w:qFormat/>
    <w:rPr>
      <w:i/>
      <w:iCs/>
    </w:rPr>
  </w:style>
  <w:style w:type="character" w:styleId="ThamchiuChuthichcui">
    <w:name w:val="endnote reference"/>
    <w:basedOn w:val="Phngmcinhcuaoanvn"/>
    <w:qFormat/>
    <w:rPr>
      <w:vertAlign w:val="superscript"/>
    </w:rPr>
  </w:style>
  <w:style w:type="paragraph" w:styleId="VnbanChuthichcui">
    <w:name w:val="endnote text"/>
    <w:basedOn w:val="Binhthng"/>
    <w:qFormat/>
    <w:pPr>
      <w:snapToGrid w:val="0"/>
      <w:jc w:val="left"/>
    </w:pPr>
  </w:style>
  <w:style w:type="paragraph" w:styleId="iachitrnPhongbi">
    <w:name w:val="envelope address"/>
    <w:basedOn w:val="Binhthng"/>
    <w:qFormat/>
    <w:pPr>
      <w:framePr w:w="7920" w:h="1980" w:hRule="exact" w:hSpace="180" w:wrap="auto" w:hAnchor="page" w:xAlign="center" w:yAlign="bottom"/>
      <w:snapToGrid w:val="0"/>
      <w:ind w:leftChars="1400" w:left="100"/>
    </w:pPr>
    <w:rPr>
      <w:rFonts w:ascii="Arial" w:hAnsi="Arial" w:cs="Arial"/>
      <w:sz w:val="24"/>
      <w:szCs w:val="24"/>
    </w:rPr>
  </w:style>
  <w:style w:type="paragraph" w:styleId="PhongbiGitra">
    <w:name w:val="envelope return"/>
    <w:basedOn w:val="Binhthng"/>
    <w:qFormat/>
    <w:pPr>
      <w:snapToGrid w:val="0"/>
    </w:pPr>
    <w:rPr>
      <w:rFonts w:ascii="Arial" w:hAnsi="Arial" w:cs="Arial"/>
    </w:rPr>
  </w:style>
  <w:style w:type="character" w:styleId="FollowedHyperlink">
    <w:name w:val="FollowedHyperlink"/>
    <w:basedOn w:val="Phngmcinhcuaoanvn"/>
    <w:qFormat/>
    <w:rPr>
      <w:color w:val="800080"/>
      <w:u w:val="single"/>
    </w:rPr>
  </w:style>
  <w:style w:type="paragraph" w:styleId="Chntrang">
    <w:name w:val="footer"/>
    <w:basedOn w:val="Binhthng"/>
    <w:qFormat/>
    <w:pPr>
      <w:tabs>
        <w:tab w:val="center" w:pos="4153"/>
        <w:tab w:val="right" w:pos="8306"/>
      </w:tabs>
      <w:snapToGrid w:val="0"/>
      <w:jc w:val="left"/>
    </w:pPr>
    <w:rPr>
      <w:sz w:val="18"/>
      <w:szCs w:val="18"/>
    </w:rPr>
  </w:style>
  <w:style w:type="character" w:styleId="ThamchiuCcchu">
    <w:name w:val="footnote reference"/>
    <w:basedOn w:val="Phngmcinhcuaoanvn"/>
    <w:qFormat/>
    <w:rPr>
      <w:vertAlign w:val="superscript"/>
    </w:rPr>
  </w:style>
  <w:style w:type="paragraph" w:styleId="VnbanCcchu">
    <w:name w:val="footnote text"/>
    <w:basedOn w:val="Binhthng"/>
    <w:qFormat/>
    <w:pPr>
      <w:snapToGrid w:val="0"/>
      <w:jc w:val="left"/>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TvitttHTML">
    <w:name w:val="HTML Acronym"/>
    <w:basedOn w:val="Phngmcinhcuaoanvn"/>
    <w:qFormat/>
  </w:style>
  <w:style w:type="paragraph" w:styleId="iachiHTML">
    <w:name w:val="HTML Address"/>
    <w:basedOn w:val="Binhthng"/>
    <w:qFormat/>
    <w:rPr>
      <w:i/>
      <w:iCs/>
    </w:rPr>
  </w:style>
  <w:style w:type="character" w:styleId="VindnHTML">
    <w:name w:val="HTML Cite"/>
    <w:basedOn w:val="Phngmcinhcuaoanvn"/>
    <w:qFormat/>
    <w:rPr>
      <w:i/>
      <w:iCs/>
    </w:rPr>
  </w:style>
  <w:style w:type="character" w:styleId="MaHTML">
    <w:name w:val="HTML Code"/>
    <w:basedOn w:val="Phngmcinhcuaoanvn"/>
    <w:qFormat/>
    <w:rPr>
      <w:rFonts w:ascii="Courier New" w:hAnsi="Courier New" w:cs="Courier New"/>
      <w:sz w:val="20"/>
      <w:szCs w:val="20"/>
    </w:rPr>
  </w:style>
  <w:style w:type="character" w:styleId="inhnghiaHTML">
    <w:name w:val="HTML Definition"/>
    <w:basedOn w:val="Phngmcinhcuaoanvn"/>
    <w:qFormat/>
    <w:rPr>
      <w:i/>
      <w:iCs/>
    </w:rPr>
  </w:style>
  <w:style w:type="character" w:styleId="BanphimHTML">
    <w:name w:val="HTML Keyboard"/>
    <w:basedOn w:val="Phngmcinhcuaoanvn"/>
    <w:qFormat/>
    <w:rPr>
      <w:rFonts w:ascii="Courier New" w:hAnsi="Courier New" w:cs="Courier New"/>
      <w:sz w:val="20"/>
      <w:szCs w:val="20"/>
    </w:rPr>
  </w:style>
  <w:style w:type="paragraph" w:styleId="HTMLinhdangtrc">
    <w:name w:val="HTML Preformatted"/>
    <w:basedOn w:val="Binhthng"/>
    <w:qFormat/>
    <w:rPr>
      <w:rFonts w:ascii="Courier New" w:hAnsi="Courier New" w:cs="Courier New"/>
      <w:sz w:val="20"/>
    </w:rPr>
  </w:style>
  <w:style w:type="character" w:styleId="MuHTML">
    <w:name w:val="HTML Sample"/>
    <w:basedOn w:val="Phngmcinhcuaoanvn"/>
    <w:qFormat/>
    <w:rPr>
      <w:rFonts w:ascii="Courier New" w:hAnsi="Courier New" w:cs="Courier New"/>
    </w:rPr>
  </w:style>
  <w:style w:type="character" w:styleId="MaychHTML">
    <w:name w:val="HTML Typewriter"/>
    <w:basedOn w:val="Phngmcinhcuaoanvn"/>
    <w:autoRedefine/>
    <w:qFormat/>
    <w:rPr>
      <w:rFonts w:ascii="Courier New" w:hAnsi="Courier New" w:cs="Courier New"/>
      <w:sz w:val="20"/>
      <w:szCs w:val="20"/>
    </w:rPr>
  </w:style>
  <w:style w:type="character" w:styleId="BinHTML">
    <w:name w:val="HTML Variable"/>
    <w:basedOn w:val="Phngmcinhcuaoanvn"/>
    <w:autoRedefine/>
    <w:qFormat/>
    <w:rPr>
      <w:i/>
      <w:iCs/>
    </w:rPr>
  </w:style>
  <w:style w:type="character" w:styleId="Siuktni">
    <w:name w:val="Hyperlink"/>
    <w:basedOn w:val="Phngmcinhcuaoanvn"/>
    <w:autoRedefine/>
    <w:uiPriority w:val="99"/>
    <w:qFormat/>
    <w:rPr>
      <w:color w:val="0000FF"/>
      <w:u w:val="single"/>
    </w:rPr>
  </w:style>
  <w:style w:type="paragraph" w:styleId="Chimuc1">
    <w:name w:val="index 1"/>
    <w:basedOn w:val="Binhthng"/>
    <w:next w:val="Binhthng"/>
    <w:autoRedefine/>
    <w:qFormat/>
  </w:style>
  <w:style w:type="paragraph" w:styleId="Chimuc2">
    <w:name w:val="index 2"/>
    <w:basedOn w:val="Binhthng"/>
    <w:next w:val="Binhthng"/>
    <w:qFormat/>
    <w:pPr>
      <w:ind w:leftChars="200" w:left="200"/>
    </w:pPr>
  </w:style>
  <w:style w:type="paragraph" w:styleId="Chimuc3">
    <w:name w:val="index 3"/>
    <w:basedOn w:val="Binhthng"/>
    <w:next w:val="Binhthng"/>
    <w:qFormat/>
    <w:pPr>
      <w:ind w:leftChars="400" w:left="400"/>
    </w:pPr>
  </w:style>
  <w:style w:type="paragraph" w:styleId="Chimuc4">
    <w:name w:val="index 4"/>
    <w:basedOn w:val="Binhthng"/>
    <w:next w:val="Binhthng"/>
    <w:autoRedefine/>
    <w:qFormat/>
    <w:pPr>
      <w:ind w:leftChars="600" w:left="600"/>
    </w:pPr>
  </w:style>
  <w:style w:type="paragraph" w:styleId="Chimuc5">
    <w:name w:val="index 5"/>
    <w:basedOn w:val="Binhthng"/>
    <w:next w:val="Binhthng"/>
    <w:autoRedefine/>
    <w:qFormat/>
    <w:pPr>
      <w:ind w:leftChars="800" w:left="800"/>
    </w:pPr>
  </w:style>
  <w:style w:type="paragraph" w:styleId="Chimuc6">
    <w:name w:val="index 6"/>
    <w:basedOn w:val="Binhthng"/>
    <w:next w:val="Binhthng"/>
    <w:qFormat/>
    <w:pPr>
      <w:ind w:leftChars="1000" w:left="1000"/>
    </w:pPr>
  </w:style>
  <w:style w:type="paragraph" w:styleId="Chimuc7">
    <w:name w:val="index 7"/>
    <w:basedOn w:val="Binhthng"/>
    <w:next w:val="Binhthng"/>
    <w:qFormat/>
    <w:pPr>
      <w:ind w:leftChars="1200" w:left="1200"/>
    </w:pPr>
  </w:style>
  <w:style w:type="paragraph" w:styleId="Chimuc8">
    <w:name w:val="index 8"/>
    <w:basedOn w:val="Binhthng"/>
    <w:next w:val="Binhthng"/>
    <w:qFormat/>
    <w:pPr>
      <w:ind w:leftChars="1400" w:left="1400"/>
    </w:pPr>
  </w:style>
  <w:style w:type="paragraph" w:styleId="Chimuc9">
    <w:name w:val="index 9"/>
    <w:basedOn w:val="Binhthng"/>
    <w:next w:val="Binhthng"/>
    <w:qFormat/>
    <w:pPr>
      <w:ind w:leftChars="1600" w:left="1600"/>
    </w:pPr>
  </w:style>
  <w:style w:type="paragraph" w:styleId="uChimuc">
    <w:name w:val="index heading"/>
    <w:basedOn w:val="Binhthng"/>
    <w:next w:val="Chimuc1"/>
    <w:qFormat/>
    <w:rPr>
      <w:rFonts w:ascii="Arial" w:hAnsi="Arial" w:cs="Arial"/>
    </w:rPr>
  </w:style>
  <w:style w:type="character" w:styleId="SDong">
    <w:name w:val="line number"/>
    <w:basedOn w:val="Phngmcinhcuaoanvn"/>
    <w:autoRedefine/>
    <w:qFormat/>
  </w:style>
  <w:style w:type="paragraph" w:styleId="Danhsach">
    <w:name w:val="List"/>
    <w:basedOn w:val="Binhthng"/>
    <w:qFormat/>
    <w:pPr>
      <w:ind w:left="200" w:hangingChars="200" w:hanging="200"/>
    </w:pPr>
  </w:style>
  <w:style w:type="paragraph" w:styleId="Danhsach2">
    <w:name w:val="List 2"/>
    <w:basedOn w:val="Binhthng"/>
    <w:qFormat/>
    <w:pPr>
      <w:ind w:leftChars="200" w:left="100" w:hangingChars="200" w:hanging="200"/>
    </w:pPr>
  </w:style>
  <w:style w:type="paragraph" w:styleId="Danhsach3">
    <w:name w:val="List 3"/>
    <w:basedOn w:val="Binhthng"/>
    <w:qFormat/>
    <w:pPr>
      <w:ind w:leftChars="400" w:left="100" w:hangingChars="200" w:hanging="200"/>
    </w:pPr>
  </w:style>
  <w:style w:type="paragraph" w:styleId="Danhsach4">
    <w:name w:val="List 4"/>
    <w:basedOn w:val="Binhthng"/>
    <w:autoRedefine/>
    <w:qFormat/>
    <w:pPr>
      <w:ind w:leftChars="600" w:left="100" w:hangingChars="200" w:hanging="200"/>
    </w:pPr>
  </w:style>
  <w:style w:type="paragraph" w:styleId="Danhsach5">
    <w:name w:val="List 5"/>
    <w:basedOn w:val="Binhthng"/>
    <w:qFormat/>
    <w:pPr>
      <w:ind w:leftChars="800" w:left="100" w:hangingChars="200" w:hanging="200"/>
    </w:pPr>
  </w:style>
  <w:style w:type="paragraph" w:styleId="Duudong">
    <w:name w:val="List Bullet"/>
    <w:basedOn w:val="Binhthng"/>
    <w:autoRedefine/>
    <w:qFormat/>
    <w:pPr>
      <w:numPr>
        <w:numId w:val="1"/>
      </w:numPr>
    </w:pPr>
  </w:style>
  <w:style w:type="paragraph" w:styleId="Duudong2">
    <w:name w:val="List Bullet 2"/>
    <w:basedOn w:val="Binhthng"/>
    <w:qFormat/>
    <w:pPr>
      <w:numPr>
        <w:numId w:val="2"/>
      </w:numPr>
    </w:pPr>
  </w:style>
  <w:style w:type="paragraph" w:styleId="Duudong3">
    <w:name w:val="List Bullet 3"/>
    <w:basedOn w:val="Binhthng"/>
    <w:autoRedefine/>
    <w:qFormat/>
    <w:pPr>
      <w:numPr>
        <w:numId w:val="3"/>
      </w:numPr>
    </w:pPr>
  </w:style>
  <w:style w:type="paragraph" w:styleId="Duudong4">
    <w:name w:val="List Bullet 4"/>
    <w:basedOn w:val="Binhthng"/>
    <w:autoRedefine/>
    <w:qFormat/>
    <w:pPr>
      <w:numPr>
        <w:numId w:val="4"/>
      </w:numPr>
    </w:pPr>
  </w:style>
  <w:style w:type="paragraph" w:styleId="Duudong5">
    <w:name w:val="List Bullet 5"/>
    <w:basedOn w:val="Binhthng"/>
    <w:autoRedefine/>
    <w:qFormat/>
    <w:pPr>
      <w:numPr>
        <w:numId w:val="5"/>
      </w:numPr>
    </w:pPr>
  </w:style>
  <w:style w:type="paragraph" w:styleId="Danhsachlintuc">
    <w:name w:val="List Continue"/>
    <w:basedOn w:val="Binhthng"/>
    <w:autoRedefine/>
    <w:qFormat/>
    <w:pPr>
      <w:spacing w:after="120"/>
      <w:ind w:leftChars="200" w:left="420"/>
    </w:pPr>
  </w:style>
  <w:style w:type="paragraph" w:styleId="Danhsachlintuc2">
    <w:name w:val="List Continue 2"/>
    <w:basedOn w:val="Binhthng"/>
    <w:autoRedefine/>
    <w:qFormat/>
    <w:pPr>
      <w:spacing w:after="120"/>
      <w:ind w:leftChars="400" w:left="840"/>
    </w:pPr>
  </w:style>
  <w:style w:type="paragraph" w:styleId="Danhsachlintuc3">
    <w:name w:val="List Continue 3"/>
    <w:basedOn w:val="Binhthng"/>
    <w:autoRedefine/>
    <w:qFormat/>
    <w:pPr>
      <w:spacing w:after="120"/>
      <w:ind w:leftChars="600" w:left="1260"/>
    </w:pPr>
  </w:style>
  <w:style w:type="paragraph" w:styleId="Danhsachlintuc4">
    <w:name w:val="List Continue 4"/>
    <w:basedOn w:val="Binhthng"/>
    <w:qFormat/>
    <w:pPr>
      <w:spacing w:after="120"/>
      <w:ind w:leftChars="800" w:left="1680"/>
    </w:pPr>
  </w:style>
  <w:style w:type="paragraph" w:styleId="Danhsachlintuc5">
    <w:name w:val="List Continue 5"/>
    <w:basedOn w:val="Binhthng"/>
    <w:qFormat/>
    <w:pPr>
      <w:spacing w:after="120"/>
      <w:ind w:leftChars="1000" w:left="2100"/>
    </w:pPr>
  </w:style>
  <w:style w:type="paragraph" w:styleId="Sudong">
    <w:name w:val="List Number"/>
    <w:basedOn w:val="Binhthng"/>
    <w:qFormat/>
    <w:pPr>
      <w:numPr>
        <w:numId w:val="6"/>
      </w:numPr>
    </w:pPr>
  </w:style>
  <w:style w:type="paragraph" w:styleId="Sudong2">
    <w:name w:val="List Number 2"/>
    <w:basedOn w:val="Binhthng"/>
    <w:qFormat/>
    <w:pPr>
      <w:numPr>
        <w:numId w:val="7"/>
      </w:numPr>
    </w:pPr>
  </w:style>
  <w:style w:type="paragraph" w:styleId="Sudong3">
    <w:name w:val="List Number 3"/>
    <w:basedOn w:val="Binhthng"/>
    <w:qFormat/>
    <w:pPr>
      <w:numPr>
        <w:numId w:val="8"/>
      </w:numPr>
    </w:pPr>
  </w:style>
  <w:style w:type="paragraph" w:styleId="Sudong4">
    <w:name w:val="List Number 4"/>
    <w:basedOn w:val="Binhthng"/>
    <w:qFormat/>
    <w:pPr>
      <w:numPr>
        <w:numId w:val="9"/>
      </w:numPr>
    </w:pPr>
  </w:style>
  <w:style w:type="paragraph" w:styleId="Sudong5">
    <w:name w:val="List Number 5"/>
    <w:basedOn w:val="Binhthng"/>
    <w:qFormat/>
    <w:pPr>
      <w:numPr>
        <w:numId w:val="10"/>
      </w:numPr>
    </w:pPr>
  </w:style>
  <w:style w:type="paragraph" w:styleId="VnbanMacro">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60" w:after="60" w:line="360" w:lineRule="auto"/>
      <w:ind w:firstLine="522"/>
    </w:pPr>
    <w:rPr>
      <w:rFonts w:ascii="Courier New" w:eastAsiaTheme="minorEastAsia" w:hAnsi="Courier New" w:cs="Courier New"/>
      <w:kern w:val="2"/>
      <w:sz w:val="24"/>
      <w:szCs w:val="24"/>
      <w:lang w:val="en-US" w:eastAsia="zh-CN"/>
    </w:rPr>
  </w:style>
  <w:style w:type="paragraph" w:styleId="Phnuth">
    <w:name w:val="Message Header"/>
    <w:basedOn w:val="Binhthng"/>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ThngthngWeb">
    <w:name w:val="Normal (Web)"/>
    <w:qFormat/>
    <w:pPr>
      <w:spacing w:beforeAutospacing="1" w:afterAutospacing="1"/>
    </w:pPr>
    <w:rPr>
      <w:sz w:val="24"/>
      <w:szCs w:val="24"/>
      <w:lang w:val="en-US" w:eastAsia="zh-CN"/>
    </w:rPr>
  </w:style>
  <w:style w:type="paragraph" w:styleId="ThutlBinhthng">
    <w:name w:val="Normal Indent"/>
    <w:basedOn w:val="Binhthng"/>
    <w:qFormat/>
    <w:pPr>
      <w:ind w:firstLineChars="200" w:firstLine="420"/>
    </w:pPr>
  </w:style>
  <w:style w:type="paragraph" w:styleId="uGhichu">
    <w:name w:val="Note Heading"/>
    <w:basedOn w:val="Binhthng"/>
    <w:next w:val="Binhthng"/>
    <w:qFormat/>
    <w:pPr>
      <w:jc w:val="center"/>
    </w:pPr>
  </w:style>
  <w:style w:type="character" w:styleId="Strang">
    <w:name w:val="page number"/>
    <w:basedOn w:val="Phngmcinhcuaoanvn"/>
    <w:qFormat/>
  </w:style>
  <w:style w:type="paragraph" w:styleId="VnbanThun">
    <w:name w:val="Plain Text"/>
    <w:basedOn w:val="Binhthng"/>
    <w:qFormat/>
    <w:rPr>
      <w:rFonts w:ascii="SimSun" w:hAnsi="Courier New" w:cs="Courier New"/>
      <w:szCs w:val="21"/>
    </w:rPr>
  </w:style>
  <w:style w:type="paragraph" w:styleId="Lichao">
    <w:name w:val="Salutation"/>
    <w:basedOn w:val="Binhthng"/>
    <w:next w:val="Binhthng"/>
    <w:qFormat/>
  </w:style>
  <w:style w:type="paragraph" w:styleId="Chky">
    <w:name w:val="Signature"/>
    <w:basedOn w:val="Binhthng"/>
    <w:qFormat/>
    <w:pPr>
      <w:ind w:leftChars="2100" w:left="100"/>
    </w:pPr>
  </w:style>
  <w:style w:type="character" w:styleId="Manh">
    <w:name w:val="Strong"/>
    <w:basedOn w:val="Phngmcinhcuaoanvn"/>
    <w:qFormat/>
    <w:rPr>
      <w:b/>
      <w:bCs/>
    </w:rPr>
  </w:style>
  <w:style w:type="paragraph" w:styleId="Tiuphu">
    <w:name w:val="Subtitle"/>
    <w:basedOn w:val="Binhthng"/>
    <w:qFormat/>
    <w:pPr>
      <w:spacing w:before="240" w:line="312" w:lineRule="auto"/>
      <w:jc w:val="center"/>
      <w:outlineLvl w:val="1"/>
    </w:pPr>
    <w:rPr>
      <w:rFonts w:ascii="Arial" w:hAnsi="Arial" w:cs="Arial"/>
      <w:kern w:val="28"/>
      <w:sz w:val="32"/>
      <w:szCs w:val="32"/>
    </w:rPr>
  </w:style>
  <w:style w:type="table" w:styleId="Bangdnghiung3D1">
    <w:name w:val="Table 3D effects 1"/>
    <w:basedOn w:val="BangThngthng"/>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qFormat/>
    <w:pPr>
      <w:ind w:leftChars="200" w:left="420"/>
    </w:pPr>
  </w:style>
  <w:style w:type="paragraph" w:styleId="Banghinhminhhoa">
    <w:name w:val="table of figures"/>
    <w:basedOn w:val="Binhthng"/>
    <w:next w:val="Binhthng"/>
    <w:qFormat/>
    <w:pPr>
      <w:ind w:leftChars="200" w:left="200" w:hangingChars="200" w:hanging="200"/>
    </w:pPr>
  </w:style>
  <w:style w:type="table" w:styleId="BangChuynnghip">
    <w:name w:val="Table Professional"/>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u">
    <w:name w:val="Title"/>
    <w:basedOn w:val="Binhthng"/>
    <w:qFormat/>
    <w:pPr>
      <w:spacing w:before="240"/>
      <w:jc w:val="center"/>
      <w:outlineLvl w:val="0"/>
    </w:pPr>
    <w:rPr>
      <w:rFonts w:ascii="Arial" w:hAnsi="Arial" w:cs="Arial"/>
      <w:sz w:val="32"/>
      <w:szCs w:val="32"/>
    </w:rPr>
  </w:style>
  <w:style w:type="paragraph" w:styleId="uDanhmucCnc">
    <w:name w:val="toa heading"/>
    <w:basedOn w:val="Binhthng"/>
    <w:next w:val="Binhthng"/>
    <w:qFormat/>
    <w:rPr>
      <w:rFonts w:ascii="Arial" w:hAnsi="Arial" w:cs="Arial"/>
      <w:sz w:val="24"/>
      <w:szCs w:val="24"/>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paragraph" w:styleId="Mucluc3">
    <w:name w:val="toc 3"/>
    <w:basedOn w:val="Binhthng"/>
    <w:next w:val="Binhthng"/>
    <w:uiPriority w:val="39"/>
    <w:qFormat/>
    <w:pPr>
      <w:ind w:leftChars="400" w:left="840"/>
    </w:pPr>
  </w:style>
  <w:style w:type="paragraph" w:styleId="Mucluc4">
    <w:name w:val="toc 4"/>
    <w:basedOn w:val="Binhthng"/>
    <w:next w:val="Binhthng"/>
    <w:qFormat/>
    <w:pPr>
      <w:ind w:leftChars="600" w:left="1260"/>
    </w:pPr>
  </w:style>
  <w:style w:type="paragraph" w:styleId="Mucluc5">
    <w:name w:val="toc 5"/>
    <w:basedOn w:val="Binhthng"/>
    <w:next w:val="Binhthng"/>
    <w:qFormat/>
    <w:pPr>
      <w:ind w:leftChars="800" w:left="1680"/>
    </w:pPr>
  </w:style>
  <w:style w:type="paragraph" w:styleId="Mucluc6">
    <w:name w:val="toc 6"/>
    <w:basedOn w:val="Binhthng"/>
    <w:next w:val="Binhthng"/>
    <w:qFormat/>
    <w:pPr>
      <w:ind w:leftChars="1000" w:left="2100"/>
    </w:pPr>
  </w:style>
  <w:style w:type="paragraph" w:styleId="Mucluc7">
    <w:name w:val="toc 7"/>
    <w:basedOn w:val="Binhthng"/>
    <w:next w:val="Binhthng"/>
    <w:qFormat/>
    <w:pPr>
      <w:ind w:leftChars="1200" w:left="2520"/>
    </w:pPr>
  </w:style>
  <w:style w:type="paragraph" w:styleId="Mucluc8">
    <w:name w:val="toc 8"/>
    <w:basedOn w:val="Binhthng"/>
    <w:next w:val="Binhthng"/>
    <w:qFormat/>
    <w:pPr>
      <w:ind w:leftChars="1400" w:left="2940"/>
    </w:pPr>
  </w:style>
  <w:style w:type="paragraph" w:styleId="Mucluc9">
    <w:name w:val="toc 9"/>
    <w:basedOn w:val="Binhthng"/>
    <w:next w:val="Binhthng"/>
    <w:qFormat/>
    <w:pPr>
      <w:ind w:leftChars="1600" w:left="3360"/>
    </w:pPr>
  </w:style>
  <w:style w:type="table" w:styleId="TnnMausang">
    <w:name w:val="Light Shading"/>
    <w:basedOn w:val="BangThngthng"/>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autoRedefine/>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BangBieu">
    <w:name w:val="Bang Bieu"/>
    <w:basedOn w:val="Binhthng"/>
    <w:qFormat/>
    <w:pPr>
      <w:spacing w:before="120" w:after="125" w:line="240" w:lineRule="auto"/>
      <w:jc w:val="center"/>
    </w:pPr>
  </w:style>
  <w:style w:type="paragraph" w:customStyle="1" w:styleId="Bang">
    <w:name w:val="Bang"/>
    <w:basedOn w:val="Binhthng"/>
    <w:qFormat/>
    <w:pPr>
      <w:spacing w:before="0" w:after="0"/>
      <w:ind w:firstLine="0"/>
      <w:jc w:val="center"/>
    </w:pPr>
    <w:rPr>
      <w:rFonts w:eastAsiaTheme="minorEastAsia" w:cs="Times New Roman"/>
      <w:i/>
      <w:szCs w:val="28"/>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uMucluc1">
    <w:name w:val="Đầu đề Mục lục1"/>
    <w:basedOn w:val="u1"/>
    <w:next w:val="Binhthng"/>
    <w:uiPriority w:val="39"/>
    <w:unhideWhenUsed/>
    <w:qFormat/>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eastAsia="vi-VN"/>
    </w:rPr>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paragraph" w:customStyle="1" w:styleId="Bng">
    <w:name w:val="Bảng"/>
    <w:basedOn w:val="Binhthng"/>
    <w:qFormat/>
    <w:pPr>
      <w:spacing w:after="200"/>
      <w:jc w:val="center"/>
    </w:pPr>
    <w:rPr>
      <w:rFonts w:cstheme="majorHAnsi"/>
      <w:color w:val="000000"/>
      <w:kern w:val="2"/>
      <w:szCs w:val="28"/>
      <w14:ligatures w14:val="standardContextual"/>
    </w:rPr>
  </w:style>
  <w:style w:type="paragraph" w:customStyle="1" w:styleId="Hinh">
    <w:name w:val="Hinh"/>
    <w:basedOn w:val="Binhthng"/>
    <w:pPr>
      <w:ind w:firstLine="0"/>
      <w:jc w:val="center"/>
    </w:pPr>
    <w:rPr>
      <w:rFonts w:eastAsiaTheme="minorEastAsia"/>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CAA3D6A-FFF5-410A-BBCF-23376F50BF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7621</Words>
  <Characters>43444</Characters>
  <Application>Microsoft Office Word</Application>
  <DocSecurity>0</DocSecurity>
  <Lines>362</Lines>
  <Paragraphs>101</Paragraphs>
  <ScaleCrop>false</ScaleCrop>
  <Company/>
  <LinksUpToDate>false</LinksUpToDate>
  <CharactersWithSpaces>50964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Bắc Vũ Xuân</dc:creator>
  <cp:lastModifiedBy>TRẦN QUỐC VIỆT</cp:lastModifiedBy>
  <cp:revision>5</cp:revision>
  <dcterms:created xsi:type="dcterms:W3CDTF">2026-05-21T04:23:00Z</dcterms:created>
  <dcterms:modified xsi:type="dcterms:W3CDTF">2026-05-28T08:47:00Z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7479EF7CB1AB44B4A76D432EE256E623_11</vt:lpwstr>
  </property>
</Properties>
</file>